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CCB11">
      <w:pPr>
        <w:pStyle w:val="31"/>
      </w:pPr>
      <w:r>
        <w:rPr>
          <w:b w:val="0"/>
        </w:rPr>
        <w:t>专业群 AI 工作站需求确认单</w:t>
      </w:r>
    </w:p>
    <w:p w14:paraId="0108654A">
      <w:r>
        <w:rPr>
          <w:b w:val="0"/>
        </w:rPr>
        <w:t>版本：v1.6 贯穿案例补充稿　更新日期：2026-09-20　状态：待双方填写与确认。</w:t>
      </w:r>
    </w:p>
    <w:p w14:paraId="0EC74927">
      <w:r>
        <w:rPr>
          <w:b w:val="0"/>
        </w:rPr>
        <w:t>本单先将面谈中已经提出的具体工作整理为可核对的任务，再确认交付范围、资料条件、统计规则、学校资料的使用边界和验收方法。已明确提出的需求应完整登记，不因尚未安排实现而遗漏；实现方式和交付阶段另行确认。</w:t>
      </w:r>
    </w:p>
    <w:p w14:paraId="431F1F19">
      <w:r>
        <w:rPr>
          <w:b w:val="0"/>
        </w:rPr>
        <w:t>当前建议先选择一个专业群，完整走通“日常填报—材料确认—查询进度—起草报告—人工审核”，再决定是否推广；排课事项另行了解和评估。</w:t>
      </w:r>
    </w:p>
    <w:p w14:paraId="36973864">
      <w:r>
        <w:rPr>
          <w:b/>
        </w:rPr>
        <w:t>填写约定</w:t>
      </w:r>
      <w:r>
        <w:rPr>
          <w:b w:val="0"/>
        </w:rPr>
        <w:t>：空白或未勾选表示“未确认”，不代表默认同意。暂时不能确定的事项可填写“暂不确定”，并注明负责人和预计确认日期。文中的建议、示例数字和面谈中提出的设想，均需双方进一步确认后才作为正式范围。教师和管理人员通过工作站完成日常操作，不需要了解服务方的登录信息等内部事项。</w:t>
      </w:r>
    </w:p>
    <w:p w14:paraId="6327ED58">
      <w:pPr>
        <w:pStyle w:val="3"/>
      </w:pPr>
      <w:r>
        <w:rPr>
          <w:b w:val="0"/>
        </w:rPr>
        <w:t>一、项目基本信息</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35"/>
        <w:gridCol w:w="6203"/>
      </w:tblGrid>
      <w:tr w14:paraId="3FAF7AC2">
        <w:trPr>
          <w:cantSplit/>
          <w:tblHeader/>
          <w:jc w:val="center"/>
        </w:trPr>
        <w:tc>
          <w:tcPr>
            <w:tcW w:w="3435" w:type="dxa"/>
            <w:shd w:val="clear" w:color="auto" w:fill="E8EEF4"/>
            <w:tcMar>
              <w:top w:w="85" w:type="dxa"/>
              <w:left w:w="95" w:type="dxa"/>
              <w:bottom w:w="85" w:type="dxa"/>
              <w:right w:w="95" w:type="dxa"/>
            </w:tcMar>
            <w:vAlign w:val="center"/>
          </w:tcPr>
          <w:p w14:paraId="5808CD74">
            <w:pPr>
              <w:spacing w:after="0" w:line="264" w:lineRule="auto"/>
            </w:pPr>
            <w:r>
              <w:rPr>
                <w:b/>
                <w:sz w:val="19"/>
              </w:rPr>
              <w:t>项目</w:t>
            </w:r>
          </w:p>
        </w:tc>
        <w:tc>
          <w:tcPr>
            <w:tcW w:w="6203" w:type="dxa"/>
            <w:shd w:val="clear" w:color="auto" w:fill="E8EEF4"/>
            <w:tcMar>
              <w:top w:w="85" w:type="dxa"/>
              <w:left w:w="95" w:type="dxa"/>
              <w:bottom w:w="85" w:type="dxa"/>
              <w:right w:w="95" w:type="dxa"/>
            </w:tcMar>
            <w:vAlign w:val="center"/>
          </w:tcPr>
          <w:p w14:paraId="4A0B4951">
            <w:pPr>
              <w:spacing w:after="0" w:line="264" w:lineRule="auto"/>
            </w:pPr>
            <w:r>
              <w:rPr>
                <w:b/>
                <w:sz w:val="19"/>
              </w:rPr>
              <w:t>填写内容</w:t>
            </w:r>
          </w:p>
        </w:tc>
      </w:tr>
      <w:tr w14:paraId="1A59FCEC">
        <w:trPr>
          <w:cantSplit/>
          <w:jc w:val="center"/>
        </w:trPr>
        <w:tc>
          <w:tcPr>
            <w:tcW w:w="3435" w:type="dxa"/>
            <w:tcMar>
              <w:top w:w="85" w:type="dxa"/>
              <w:left w:w="95" w:type="dxa"/>
              <w:bottom w:w="85" w:type="dxa"/>
              <w:right w:w="95" w:type="dxa"/>
            </w:tcMar>
            <w:vAlign w:val="center"/>
          </w:tcPr>
          <w:p w14:paraId="00D53D55">
            <w:pPr>
              <w:spacing w:after="0" w:line="264" w:lineRule="auto"/>
            </w:pPr>
            <w:r>
              <w:rPr>
                <w:b w:val="0"/>
                <w:sz w:val="19"/>
              </w:rPr>
              <w:t>学校名称 / 学校代码</w:t>
            </w:r>
          </w:p>
        </w:tc>
        <w:tc>
          <w:tcPr>
            <w:tcW w:w="6203" w:type="dxa"/>
            <w:tcMar>
              <w:top w:w="85" w:type="dxa"/>
              <w:left w:w="95" w:type="dxa"/>
              <w:bottom w:w="85" w:type="dxa"/>
              <w:right w:w="95" w:type="dxa"/>
            </w:tcMar>
            <w:vAlign w:val="center"/>
          </w:tcPr>
          <w:p w14:paraId="62EE6245">
            <w:pPr>
              <w:spacing w:after="0" w:line="264" w:lineRule="auto"/>
            </w:pPr>
            <w:r>
              <w:rPr>
                <w:b w:val="0"/>
                <w:sz w:val="19"/>
              </w:rPr>
              <w:t>______</w:t>
            </w:r>
          </w:p>
        </w:tc>
      </w:tr>
      <w:tr w14:paraId="0A8A2EA1">
        <w:trPr>
          <w:cantSplit/>
          <w:jc w:val="center"/>
        </w:trPr>
        <w:tc>
          <w:tcPr>
            <w:tcW w:w="3435" w:type="dxa"/>
            <w:tcMar>
              <w:top w:w="85" w:type="dxa"/>
              <w:left w:w="95" w:type="dxa"/>
              <w:bottom w:w="85" w:type="dxa"/>
              <w:right w:w="95" w:type="dxa"/>
            </w:tcMar>
            <w:vAlign w:val="center"/>
          </w:tcPr>
          <w:p w14:paraId="727B7684">
            <w:pPr>
              <w:spacing w:after="0" w:line="264" w:lineRule="auto"/>
            </w:pPr>
            <w:r>
              <w:rPr>
                <w:b w:val="0"/>
                <w:sz w:val="19"/>
              </w:rPr>
              <w:t>调研日期 / 本次确认日期</w:t>
            </w:r>
          </w:p>
        </w:tc>
        <w:tc>
          <w:tcPr>
            <w:tcW w:w="6203" w:type="dxa"/>
            <w:tcMar>
              <w:top w:w="85" w:type="dxa"/>
              <w:left w:w="95" w:type="dxa"/>
              <w:bottom w:w="85" w:type="dxa"/>
              <w:right w:w="95" w:type="dxa"/>
            </w:tcMar>
            <w:vAlign w:val="center"/>
          </w:tcPr>
          <w:p w14:paraId="396D8D0C">
            <w:pPr>
              <w:spacing w:after="0" w:line="264" w:lineRule="auto"/>
            </w:pPr>
            <w:r>
              <w:rPr>
                <w:b w:val="0"/>
                <w:sz w:val="19"/>
              </w:rPr>
              <w:t>______ / ______</w:t>
            </w:r>
          </w:p>
        </w:tc>
      </w:tr>
      <w:tr w14:paraId="1FC5ADF4">
        <w:trPr>
          <w:cantSplit/>
          <w:jc w:val="center"/>
        </w:trPr>
        <w:tc>
          <w:tcPr>
            <w:tcW w:w="3435" w:type="dxa"/>
            <w:tcMar>
              <w:top w:w="85" w:type="dxa"/>
              <w:left w:w="95" w:type="dxa"/>
              <w:bottom w:w="85" w:type="dxa"/>
              <w:right w:w="95" w:type="dxa"/>
            </w:tcMar>
            <w:vAlign w:val="center"/>
          </w:tcPr>
          <w:p w14:paraId="7539A0F0">
            <w:pPr>
              <w:spacing w:after="0" w:line="264" w:lineRule="auto"/>
            </w:pPr>
            <w:r>
              <w:rPr>
                <w:b w:val="0"/>
                <w:sz w:val="19"/>
              </w:rPr>
              <w:t>校方项目负责人 / 职务 / 联系方式</w:t>
            </w:r>
          </w:p>
        </w:tc>
        <w:tc>
          <w:tcPr>
            <w:tcW w:w="6203" w:type="dxa"/>
            <w:tcMar>
              <w:top w:w="85" w:type="dxa"/>
              <w:left w:w="95" w:type="dxa"/>
              <w:bottom w:w="85" w:type="dxa"/>
              <w:right w:w="95" w:type="dxa"/>
            </w:tcMar>
            <w:vAlign w:val="center"/>
          </w:tcPr>
          <w:p w14:paraId="7642CB82">
            <w:pPr>
              <w:spacing w:after="0" w:line="264" w:lineRule="auto"/>
            </w:pPr>
            <w:r>
              <w:rPr>
                <w:b w:val="0"/>
                <w:sz w:val="19"/>
              </w:rPr>
              <w:t>______</w:t>
            </w:r>
          </w:p>
        </w:tc>
      </w:tr>
      <w:tr w14:paraId="369131E0">
        <w:trPr>
          <w:cantSplit/>
          <w:jc w:val="center"/>
        </w:trPr>
        <w:tc>
          <w:tcPr>
            <w:tcW w:w="3435" w:type="dxa"/>
            <w:tcMar>
              <w:top w:w="85" w:type="dxa"/>
              <w:left w:w="95" w:type="dxa"/>
              <w:bottom w:w="85" w:type="dxa"/>
              <w:right w:w="95" w:type="dxa"/>
            </w:tcMar>
            <w:vAlign w:val="center"/>
          </w:tcPr>
          <w:p w14:paraId="1D11AC90">
            <w:pPr>
              <w:spacing w:after="0" w:line="264" w:lineRule="auto"/>
            </w:pPr>
            <w:r>
              <w:rPr>
                <w:b w:val="0"/>
                <w:sz w:val="19"/>
              </w:rPr>
              <w:t>服务方项目负责人 / 联系方式</w:t>
            </w:r>
          </w:p>
        </w:tc>
        <w:tc>
          <w:tcPr>
            <w:tcW w:w="6203" w:type="dxa"/>
            <w:tcMar>
              <w:top w:w="85" w:type="dxa"/>
              <w:left w:w="95" w:type="dxa"/>
              <w:bottom w:w="85" w:type="dxa"/>
              <w:right w:w="95" w:type="dxa"/>
            </w:tcMar>
            <w:vAlign w:val="center"/>
          </w:tcPr>
          <w:p w14:paraId="6BA30175">
            <w:pPr>
              <w:spacing w:after="0" w:line="264" w:lineRule="auto"/>
            </w:pPr>
            <w:r>
              <w:rPr>
                <w:b w:val="0"/>
                <w:sz w:val="19"/>
              </w:rPr>
              <w:t>______</w:t>
            </w:r>
          </w:p>
        </w:tc>
      </w:tr>
      <w:tr w14:paraId="5BE2AE7E">
        <w:trPr>
          <w:cantSplit/>
          <w:jc w:val="center"/>
        </w:trPr>
        <w:tc>
          <w:tcPr>
            <w:tcW w:w="3435" w:type="dxa"/>
            <w:tcMar>
              <w:top w:w="85" w:type="dxa"/>
              <w:left w:w="95" w:type="dxa"/>
              <w:bottom w:w="85" w:type="dxa"/>
              <w:right w:w="95" w:type="dxa"/>
            </w:tcMar>
            <w:vAlign w:val="center"/>
          </w:tcPr>
          <w:p w14:paraId="2E88948A">
            <w:pPr>
              <w:spacing w:after="0" w:line="264" w:lineRule="auto"/>
            </w:pPr>
            <w:r>
              <w:rPr>
                <w:b w:val="0"/>
                <w:sz w:val="19"/>
              </w:rPr>
              <w:t>信息中心负责人 / 教务审核负责人</w:t>
            </w:r>
          </w:p>
        </w:tc>
        <w:tc>
          <w:tcPr>
            <w:tcW w:w="6203" w:type="dxa"/>
            <w:tcMar>
              <w:top w:w="85" w:type="dxa"/>
              <w:left w:w="95" w:type="dxa"/>
              <w:bottom w:w="85" w:type="dxa"/>
              <w:right w:w="95" w:type="dxa"/>
            </w:tcMar>
            <w:vAlign w:val="center"/>
          </w:tcPr>
          <w:p w14:paraId="02FD407D">
            <w:pPr>
              <w:spacing w:after="0" w:line="264" w:lineRule="auto"/>
            </w:pPr>
            <w:r>
              <w:rPr>
                <w:b w:val="0"/>
                <w:sz w:val="19"/>
              </w:rPr>
              <w:t>______ / ______</w:t>
            </w:r>
          </w:p>
        </w:tc>
      </w:tr>
      <w:tr w14:paraId="1C071DC0">
        <w:trPr>
          <w:cantSplit/>
          <w:jc w:val="center"/>
        </w:trPr>
        <w:tc>
          <w:tcPr>
            <w:tcW w:w="3435" w:type="dxa"/>
            <w:tcMar>
              <w:top w:w="85" w:type="dxa"/>
              <w:left w:w="95" w:type="dxa"/>
              <w:bottom w:w="85" w:type="dxa"/>
              <w:right w:w="95" w:type="dxa"/>
            </w:tcMar>
            <w:vAlign w:val="center"/>
          </w:tcPr>
          <w:p w14:paraId="34CD7F47">
            <w:pPr>
              <w:spacing w:after="0" w:line="264" w:lineRule="auto"/>
            </w:pPr>
            <w:r>
              <w:rPr>
                <w:b w:val="0"/>
                <w:sz w:val="19"/>
              </w:rPr>
              <w:t>核心专业 / 支撑专业及代码</w:t>
            </w:r>
          </w:p>
        </w:tc>
        <w:tc>
          <w:tcPr>
            <w:tcW w:w="6203" w:type="dxa"/>
            <w:tcMar>
              <w:top w:w="85" w:type="dxa"/>
              <w:left w:w="95" w:type="dxa"/>
              <w:bottom w:w="85" w:type="dxa"/>
              <w:right w:w="95" w:type="dxa"/>
            </w:tcMar>
            <w:vAlign w:val="center"/>
          </w:tcPr>
          <w:p w14:paraId="6846ABB6">
            <w:pPr>
              <w:spacing w:after="0" w:line="264" w:lineRule="auto"/>
            </w:pPr>
            <w:r>
              <w:rPr>
                <w:b w:val="0"/>
                <w:sz w:val="19"/>
              </w:rPr>
              <w:t>会议举例一个专业群涉及五个专业，包含核心与支撑专业；实际数量、名称及代码待核实：______</w:t>
            </w:r>
          </w:p>
        </w:tc>
      </w:tr>
      <w:tr w14:paraId="2952AA0D">
        <w:trPr>
          <w:cantSplit/>
          <w:jc w:val="center"/>
        </w:trPr>
        <w:tc>
          <w:tcPr>
            <w:tcW w:w="3435" w:type="dxa"/>
            <w:tcMar>
              <w:top w:w="85" w:type="dxa"/>
              <w:left w:w="95" w:type="dxa"/>
              <w:bottom w:w="85" w:type="dxa"/>
              <w:right w:w="95" w:type="dxa"/>
            </w:tcMar>
            <w:vAlign w:val="center"/>
          </w:tcPr>
          <w:p w14:paraId="70B7BA9C">
            <w:pPr>
              <w:spacing w:after="0" w:line="264" w:lineRule="auto"/>
            </w:pPr>
            <w:r>
              <w:rPr>
                <w:b w:val="0"/>
                <w:sz w:val="19"/>
              </w:rPr>
              <w:t>试点专业群数量 / 专业数量 / 参与教师数</w:t>
            </w:r>
          </w:p>
        </w:tc>
        <w:tc>
          <w:tcPr>
            <w:tcW w:w="6203" w:type="dxa"/>
            <w:tcMar>
              <w:top w:w="85" w:type="dxa"/>
              <w:left w:w="95" w:type="dxa"/>
              <w:bottom w:w="85" w:type="dxa"/>
              <w:right w:w="95" w:type="dxa"/>
            </w:tcMar>
            <w:vAlign w:val="center"/>
          </w:tcPr>
          <w:p w14:paraId="52A47D3A">
            <w:pPr>
              <w:spacing w:after="0" w:line="264" w:lineRule="auto"/>
            </w:pPr>
            <w:r>
              <w:rPr>
                <w:b w:val="0"/>
                <w:sz w:val="19"/>
              </w:rPr>
              <w:t>______ / ______ / ______，三个口径分别填写</w:t>
            </w:r>
          </w:p>
        </w:tc>
      </w:tr>
      <w:tr w14:paraId="66A9F623">
        <w:trPr>
          <w:cantSplit/>
          <w:jc w:val="center"/>
        </w:trPr>
        <w:tc>
          <w:tcPr>
            <w:tcW w:w="3435" w:type="dxa"/>
            <w:tcMar>
              <w:top w:w="85" w:type="dxa"/>
              <w:left w:w="95" w:type="dxa"/>
              <w:bottom w:w="85" w:type="dxa"/>
              <w:right w:w="95" w:type="dxa"/>
            </w:tcMar>
            <w:vAlign w:val="center"/>
          </w:tcPr>
          <w:p w14:paraId="5410A0DB">
            <w:pPr>
              <w:spacing w:after="0" w:line="264" w:lineRule="auto"/>
            </w:pPr>
            <w:r>
              <w:rPr>
                <w:b w:val="0"/>
                <w:sz w:val="19"/>
              </w:rPr>
              <w:t>专业群级别</w:t>
            </w:r>
          </w:p>
        </w:tc>
        <w:tc>
          <w:tcPr>
            <w:tcW w:w="6203" w:type="dxa"/>
            <w:tcMar>
              <w:top w:w="85" w:type="dxa"/>
              <w:left w:w="95" w:type="dxa"/>
              <w:bottom w:w="85" w:type="dxa"/>
              <w:right w:w="95" w:type="dxa"/>
            </w:tcMar>
            <w:vAlign w:val="center"/>
          </w:tcPr>
          <w:p w14:paraId="20AA64AE">
            <w:pPr>
              <w:spacing w:after="0" w:line="264" w:lineRule="auto"/>
            </w:pPr>
            <w:r>
              <w:rPr>
                <w:b w:val="0"/>
                <w:sz w:val="19"/>
              </w:rPr>
              <w:t>□ 国家级　□ 省级　□ 校级　□ 待定</w:t>
            </w:r>
          </w:p>
        </w:tc>
      </w:tr>
      <w:tr w14:paraId="657C958A">
        <w:trPr>
          <w:cantSplit/>
          <w:jc w:val="center"/>
        </w:trPr>
        <w:tc>
          <w:tcPr>
            <w:tcW w:w="3435" w:type="dxa"/>
            <w:tcMar>
              <w:top w:w="85" w:type="dxa"/>
              <w:left w:w="95" w:type="dxa"/>
              <w:bottom w:w="85" w:type="dxa"/>
              <w:right w:w="95" w:type="dxa"/>
            </w:tcMar>
            <w:vAlign w:val="center"/>
          </w:tcPr>
          <w:p w14:paraId="47CF80F5">
            <w:pPr>
              <w:spacing w:after="0" w:line="264" w:lineRule="auto"/>
            </w:pPr>
            <w:r>
              <w:rPr>
                <w:b w:val="0"/>
                <w:sz w:val="19"/>
              </w:rPr>
              <w:t>当前阶段</w:t>
            </w:r>
          </w:p>
        </w:tc>
        <w:tc>
          <w:tcPr>
            <w:tcW w:w="6203" w:type="dxa"/>
            <w:tcMar>
              <w:top w:w="85" w:type="dxa"/>
              <w:left w:w="95" w:type="dxa"/>
              <w:bottom w:w="85" w:type="dxa"/>
              <w:right w:w="95" w:type="dxa"/>
            </w:tcMar>
            <w:vAlign w:val="center"/>
          </w:tcPr>
          <w:p w14:paraId="625D6542">
            <w:pPr>
              <w:spacing w:after="0" w:line="264" w:lineRule="auto"/>
            </w:pPr>
            <w:r>
              <w:rPr>
                <w:b w:val="0"/>
                <w:sz w:val="19"/>
              </w:rPr>
              <w:t>□ 申报　□ 建设　□ 中期检查　□ 验收　□ 已完成</w:t>
            </w:r>
          </w:p>
        </w:tc>
      </w:tr>
      <w:tr w14:paraId="090032C7">
        <w:trPr>
          <w:cantSplit/>
          <w:jc w:val="center"/>
        </w:trPr>
        <w:tc>
          <w:tcPr>
            <w:tcW w:w="3435" w:type="dxa"/>
            <w:tcMar>
              <w:top w:w="85" w:type="dxa"/>
              <w:left w:w="95" w:type="dxa"/>
              <w:bottom w:w="85" w:type="dxa"/>
              <w:right w:w="95" w:type="dxa"/>
            </w:tcMar>
            <w:vAlign w:val="center"/>
          </w:tcPr>
          <w:p w14:paraId="6DF36390">
            <w:pPr>
              <w:spacing w:after="0" w:line="264" w:lineRule="auto"/>
            </w:pPr>
            <w:r>
              <w:rPr>
                <w:b w:val="0"/>
                <w:sz w:val="19"/>
              </w:rPr>
              <w:t>建设周期 / 本期统计年度或学年</w:t>
            </w:r>
          </w:p>
        </w:tc>
        <w:tc>
          <w:tcPr>
            <w:tcW w:w="6203" w:type="dxa"/>
            <w:tcMar>
              <w:top w:w="85" w:type="dxa"/>
              <w:left w:w="95" w:type="dxa"/>
              <w:bottom w:w="85" w:type="dxa"/>
              <w:right w:w="95" w:type="dxa"/>
            </w:tcMar>
            <w:vAlign w:val="center"/>
          </w:tcPr>
          <w:p w14:paraId="1307DF7B">
            <w:pPr>
              <w:spacing w:after="0" w:line="264" w:lineRule="auto"/>
            </w:pPr>
            <w:r>
              <w:rPr>
                <w:b w:val="0"/>
                <w:sz w:val="19"/>
              </w:rPr>
              <w:t>______ 至 ______ / ______</w:t>
            </w:r>
          </w:p>
        </w:tc>
      </w:tr>
      <w:tr w14:paraId="7EE8DECE">
        <w:trPr>
          <w:cantSplit/>
          <w:jc w:val="center"/>
        </w:trPr>
        <w:tc>
          <w:tcPr>
            <w:tcW w:w="3435" w:type="dxa"/>
            <w:tcMar>
              <w:top w:w="85" w:type="dxa"/>
              <w:left w:w="95" w:type="dxa"/>
              <w:bottom w:w="85" w:type="dxa"/>
              <w:right w:w="95" w:type="dxa"/>
            </w:tcMar>
            <w:vAlign w:val="center"/>
          </w:tcPr>
          <w:p w14:paraId="4E94207E">
            <w:pPr>
              <w:spacing w:after="0" w:line="264" w:lineRule="auto"/>
            </w:pPr>
            <w:r>
              <w:rPr>
                <w:b w:val="0"/>
                <w:sz w:val="19"/>
              </w:rPr>
              <w:t>最近交付节点及用途</w:t>
            </w:r>
          </w:p>
        </w:tc>
        <w:tc>
          <w:tcPr>
            <w:tcW w:w="6203" w:type="dxa"/>
            <w:tcMar>
              <w:top w:w="85" w:type="dxa"/>
              <w:left w:w="95" w:type="dxa"/>
              <w:bottom w:w="85" w:type="dxa"/>
              <w:right w:w="95" w:type="dxa"/>
            </w:tcMar>
            <w:vAlign w:val="center"/>
          </w:tcPr>
          <w:p w14:paraId="49B2396C">
            <w:pPr>
              <w:spacing w:after="0" w:line="264" w:lineRule="auto"/>
            </w:pPr>
            <w:r>
              <w:rPr>
                <w:b w:val="0"/>
                <w:sz w:val="19"/>
              </w:rPr>
              <w:t>会议已提年度报告及“28年”中期评审；后者暂按2028年理解，具体年份、日期和正式依据待核实：______；本期先交付 ______</w:t>
            </w:r>
          </w:p>
        </w:tc>
      </w:tr>
      <w:tr w14:paraId="3404DDA3">
        <w:trPr>
          <w:cantSplit/>
          <w:jc w:val="center"/>
        </w:trPr>
        <w:tc>
          <w:tcPr>
            <w:tcW w:w="3435" w:type="dxa"/>
            <w:tcMar>
              <w:top w:w="85" w:type="dxa"/>
              <w:left w:w="95" w:type="dxa"/>
              <w:bottom w:w="85" w:type="dxa"/>
              <w:right w:w="95" w:type="dxa"/>
            </w:tcMar>
            <w:vAlign w:val="center"/>
          </w:tcPr>
          <w:p w14:paraId="4CF3978C">
            <w:pPr>
              <w:spacing w:after="0" w:line="264" w:lineRule="auto"/>
            </w:pPr>
            <w:r>
              <w:rPr>
                <w:b w:val="0"/>
                <w:sz w:val="19"/>
              </w:rPr>
              <w:t>学校名称、院系和人员的最终核验人</w:t>
            </w:r>
          </w:p>
        </w:tc>
        <w:tc>
          <w:tcPr>
            <w:tcW w:w="6203" w:type="dxa"/>
            <w:tcMar>
              <w:top w:w="85" w:type="dxa"/>
              <w:left w:w="95" w:type="dxa"/>
              <w:bottom w:w="85" w:type="dxa"/>
              <w:right w:w="95" w:type="dxa"/>
            </w:tcMar>
            <w:vAlign w:val="center"/>
          </w:tcPr>
          <w:p w14:paraId="6599DE55">
            <w:pPr>
              <w:spacing w:after="0" w:line="264" w:lineRule="auto"/>
            </w:pPr>
            <w:r>
              <w:rPr>
                <w:b w:val="0"/>
                <w:sz w:val="19"/>
              </w:rPr>
              <w:t>______</w:t>
            </w:r>
          </w:p>
        </w:tc>
      </w:tr>
    </w:tbl>
    <w:p w14:paraId="51122CA1">
      <w:pPr>
        <w:spacing w:after="20"/>
      </w:pPr>
    </w:p>
    <w:p w14:paraId="4AAAD26B">
      <w:r>
        <w:rPr>
          <w:b w:val="0"/>
        </w:rPr>
        <w:t>会议提及的 71 个专业、百余名教师是后续推广背景；本期以表中实际填写的试点数量和参与人数为准，不能直接理解为本期覆盖 71 个专业群。</w:t>
      </w:r>
    </w:p>
    <w:p w14:paraId="3389ACCA">
      <w:pPr>
        <w:pStyle w:val="3"/>
      </w:pPr>
      <w:r>
        <w:rPr>
          <w:b w:val="0"/>
        </w:rPr>
        <w:t>二、项目背景与建设目标</w:t>
      </w:r>
    </w:p>
    <w:p w14:paraId="6846017C">
      <w:pPr>
        <w:pStyle w:val="4"/>
      </w:pPr>
      <w:r>
        <w:rPr>
          <w:b w:val="0"/>
        </w:rPr>
        <w:t>2.1 业务问题与现状</w:t>
      </w:r>
    </w:p>
    <w:p w14:paraId="779976C2">
      <w:r>
        <w:rPr>
          <w:b w:val="0"/>
        </w:rPr>
        <w:t>请勾选真实存在的问题，并按优先级选出前三项。</w:t>
      </w:r>
    </w:p>
    <w:p w14:paraId="27419BB6">
      <w:pPr>
        <w:pStyle w:val="16"/>
      </w:pPr>
      <w:r>
        <w:rPr>
          <w:b w:val="0"/>
        </w:rPr>
        <w:t>□ 材料分散、查找困难　□ 年度/中期/验收报告整理耗时</w:t>
      </w:r>
    </w:p>
    <w:p w14:paraId="7EBE347A">
      <w:pPr>
        <w:pStyle w:val="16"/>
      </w:pPr>
      <w:r>
        <w:rPr>
          <w:b w:val="0"/>
        </w:rPr>
        <w:t>□ 日常工作与任务书指标脱节　□ 无法及时知道哪些未完成、缺哪些证据</w:t>
      </w:r>
    </w:p>
    <w:p w14:paraId="3FACC4EB">
      <w:pPr>
        <w:pStyle w:val="16"/>
      </w:pPr>
      <w:r>
        <w:rPr>
          <w:b w:val="0"/>
        </w:rPr>
        <w:t>□ 跨专业联合成果重复统计　□ 指标修订后历史数据口径不清</w:t>
      </w:r>
    </w:p>
    <w:p w14:paraId="232A3C4B">
      <w:pPr>
        <w:pStyle w:val="16"/>
      </w:pPr>
      <w:r>
        <w:rPr>
          <w:b w:val="0"/>
        </w:rPr>
        <w:t>□ 多名教师进展不透明　□ 智能助手生成的初稿难以按要求修改或查明依据</w:t>
      </w:r>
    </w:p>
    <w:p w14:paraId="3A03A9D2">
      <w:pPr>
        <w:pStyle w:val="16"/>
      </w:pPr>
      <w:r>
        <w:rPr>
          <w:b w:val="0"/>
        </w:rPr>
        <w:t>□ 数据处理范围不清</w:t>
      </w:r>
    </w:p>
    <w:p w14:paraId="0F6F62F6">
      <w:pPr>
        <w:pStyle w:val="16"/>
      </w:pPr>
      <w:r>
        <w:rPr>
          <w:b w:val="0"/>
        </w:rPr>
        <w:t>□ 其他：______</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685"/>
        <w:gridCol w:w="3685"/>
      </w:tblGrid>
      <w:tr w14:paraId="6AFBD5DE">
        <w:trPr>
          <w:cantSplit/>
          <w:tblHeader/>
          <w:jc w:val="center"/>
        </w:trPr>
        <w:tc>
          <w:tcPr>
            <w:tcW w:w="2268" w:type="dxa"/>
            <w:shd w:val="clear" w:color="auto" w:fill="E8EEF4"/>
            <w:tcMar>
              <w:top w:w="85" w:type="dxa"/>
              <w:left w:w="95" w:type="dxa"/>
              <w:bottom w:w="85" w:type="dxa"/>
              <w:right w:w="95" w:type="dxa"/>
            </w:tcMar>
            <w:vAlign w:val="center"/>
          </w:tcPr>
          <w:p w14:paraId="78FC5C1A">
            <w:pPr>
              <w:spacing w:after="0" w:line="264" w:lineRule="auto"/>
            </w:pPr>
            <w:r>
              <w:rPr>
                <w:b/>
                <w:sz w:val="19"/>
              </w:rPr>
              <w:t>衡量事项</w:t>
            </w:r>
          </w:p>
        </w:tc>
        <w:tc>
          <w:tcPr>
            <w:tcW w:w="3685" w:type="dxa"/>
            <w:shd w:val="clear" w:color="auto" w:fill="E8EEF4"/>
            <w:tcMar>
              <w:top w:w="85" w:type="dxa"/>
              <w:left w:w="95" w:type="dxa"/>
              <w:bottom w:w="85" w:type="dxa"/>
              <w:right w:w="95" w:type="dxa"/>
            </w:tcMar>
            <w:vAlign w:val="center"/>
          </w:tcPr>
          <w:p w14:paraId="6997BCB7">
            <w:pPr>
              <w:spacing w:after="0" w:line="264" w:lineRule="auto"/>
            </w:pPr>
            <w:r>
              <w:rPr>
                <w:b/>
                <w:sz w:val="19"/>
              </w:rPr>
              <w:t>当前情况</w:t>
            </w:r>
          </w:p>
        </w:tc>
        <w:tc>
          <w:tcPr>
            <w:tcW w:w="3685" w:type="dxa"/>
            <w:shd w:val="clear" w:color="auto" w:fill="E8EEF4"/>
            <w:tcMar>
              <w:top w:w="85" w:type="dxa"/>
              <w:left w:w="95" w:type="dxa"/>
              <w:bottom w:w="85" w:type="dxa"/>
              <w:right w:w="95" w:type="dxa"/>
            </w:tcMar>
            <w:vAlign w:val="center"/>
          </w:tcPr>
          <w:p w14:paraId="0B3C8FDB">
            <w:pPr>
              <w:spacing w:after="0" w:line="264" w:lineRule="auto"/>
            </w:pPr>
            <w:r>
              <w:rPr>
                <w:b/>
                <w:sz w:val="19"/>
              </w:rPr>
              <w:t>希望达到的效果 / 核对人</w:t>
            </w:r>
          </w:p>
        </w:tc>
      </w:tr>
      <w:tr w14:paraId="17D6D999">
        <w:trPr>
          <w:cantSplit/>
          <w:jc w:val="center"/>
        </w:trPr>
        <w:tc>
          <w:tcPr>
            <w:tcW w:w="2268" w:type="dxa"/>
            <w:tcMar>
              <w:top w:w="85" w:type="dxa"/>
              <w:left w:w="95" w:type="dxa"/>
              <w:bottom w:w="85" w:type="dxa"/>
              <w:right w:w="95" w:type="dxa"/>
            </w:tcMar>
            <w:vAlign w:val="center"/>
          </w:tcPr>
          <w:p w14:paraId="6C85F930">
            <w:pPr>
              <w:spacing w:after="0" w:line="264" w:lineRule="auto"/>
            </w:pPr>
            <w:r>
              <w:rPr>
                <w:b w:val="0"/>
                <w:sz w:val="19"/>
              </w:rPr>
              <w:t>一次报告组织到定稿所需人天</w:t>
            </w:r>
          </w:p>
        </w:tc>
        <w:tc>
          <w:tcPr>
            <w:tcW w:w="3685" w:type="dxa"/>
            <w:tcMar>
              <w:top w:w="85" w:type="dxa"/>
              <w:left w:w="95" w:type="dxa"/>
              <w:bottom w:w="85" w:type="dxa"/>
              <w:right w:w="95" w:type="dxa"/>
            </w:tcMar>
            <w:vAlign w:val="center"/>
          </w:tcPr>
          <w:p w14:paraId="22F9AEEC">
            <w:pPr>
              <w:spacing w:after="0" w:line="264" w:lineRule="auto"/>
            </w:pPr>
            <w:r>
              <w:rPr>
                <w:b w:val="0"/>
                <w:sz w:val="19"/>
              </w:rPr>
              <w:t>______</w:t>
            </w:r>
          </w:p>
        </w:tc>
        <w:tc>
          <w:tcPr>
            <w:tcW w:w="3685" w:type="dxa"/>
            <w:tcMar>
              <w:top w:w="85" w:type="dxa"/>
              <w:left w:w="95" w:type="dxa"/>
              <w:bottom w:w="85" w:type="dxa"/>
              <w:right w:w="95" w:type="dxa"/>
            </w:tcMar>
            <w:vAlign w:val="center"/>
          </w:tcPr>
          <w:p w14:paraId="400E86FF">
            <w:pPr>
              <w:spacing w:after="0" w:line="264" w:lineRule="auto"/>
            </w:pPr>
            <w:r>
              <w:rPr>
                <w:b w:val="0"/>
                <w:sz w:val="19"/>
              </w:rPr>
              <w:t>______</w:t>
            </w:r>
          </w:p>
        </w:tc>
      </w:tr>
      <w:tr w14:paraId="7B5C21AB">
        <w:trPr>
          <w:cantSplit/>
          <w:jc w:val="center"/>
        </w:trPr>
        <w:tc>
          <w:tcPr>
            <w:tcW w:w="2268" w:type="dxa"/>
            <w:tcMar>
              <w:top w:w="85" w:type="dxa"/>
              <w:left w:w="95" w:type="dxa"/>
              <w:bottom w:w="85" w:type="dxa"/>
              <w:right w:w="95" w:type="dxa"/>
            </w:tcMar>
            <w:vAlign w:val="center"/>
          </w:tcPr>
          <w:p w14:paraId="3E13C396">
            <w:pPr>
              <w:spacing w:after="0" w:line="264" w:lineRule="auto"/>
            </w:pPr>
            <w:r>
              <w:rPr>
                <w:b w:val="0"/>
                <w:sz w:val="19"/>
              </w:rPr>
              <w:t>查清一个指标及证据所需时间</w:t>
            </w:r>
          </w:p>
        </w:tc>
        <w:tc>
          <w:tcPr>
            <w:tcW w:w="3685" w:type="dxa"/>
            <w:tcMar>
              <w:top w:w="85" w:type="dxa"/>
              <w:left w:w="95" w:type="dxa"/>
              <w:bottom w:w="85" w:type="dxa"/>
              <w:right w:w="95" w:type="dxa"/>
            </w:tcMar>
            <w:vAlign w:val="center"/>
          </w:tcPr>
          <w:p w14:paraId="40DFB9DD">
            <w:pPr>
              <w:spacing w:after="0" w:line="264" w:lineRule="auto"/>
            </w:pPr>
            <w:r>
              <w:rPr>
                <w:b w:val="0"/>
                <w:sz w:val="19"/>
              </w:rPr>
              <w:t>______</w:t>
            </w:r>
          </w:p>
        </w:tc>
        <w:tc>
          <w:tcPr>
            <w:tcW w:w="3685" w:type="dxa"/>
            <w:tcMar>
              <w:top w:w="85" w:type="dxa"/>
              <w:left w:w="95" w:type="dxa"/>
              <w:bottom w:w="85" w:type="dxa"/>
              <w:right w:w="95" w:type="dxa"/>
            </w:tcMar>
            <w:vAlign w:val="center"/>
          </w:tcPr>
          <w:p w14:paraId="2E7FADC3">
            <w:pPr>
              <w:spacing w:after="0" w:line="264" w:lineRule="auto"/>
            </w:pPr>
            <w:r>
              <w:rPr>
                <w:b w:val="0"/>
                <w:sz w:val="19"/>
              </w:rPr>
              <w:t>______</w:t>
            </w:r>
          </w:p>
        </w:tc>
      </w:tr>
      <w:tr w14:paraId="57BC7ECA">
        <w:trPr>
          <w:cantSplit/>
          <w:jc w:val="center"/>
        </w:trPr>
        <w:tc>
          <w:tcPr>
            <w:tcW w:w="2268" w:type="dxa"/>
            <w:tcMar>
              <w:top w:w="85" w:type="dxa"/>
              <w:left w:w="95" w:type="dxa"/>
              <w:bottom w:w="85" w:type="dxa"/>
              <w:right w:w="95" w:type="dxa"/>
            </w:tcMar>
            <w:vAlign w:val="center"/>
          </w:tcPr>
          <w:p w14:paraId="3FC24426">
            <w:pPr>
              <w:spacing w:after="0" w:line="264" w:lineRule="auto"/>
            </w:pPr>
            <w:r>
              <w:rPr>
                <w:b w:val="0"/>
                <w:sz w:val="19"/>
              </w:rPr>
              <w:t>每周填报与汇总频次</w:t>
            </w:r>
          </w:p>
        </w:tc>
        <w:tc>
          <w:tcPr>
            <w:tcW w:w="3685" w:type="dxa"/>
            <w:tcMar>
              <w:top w:w="85" w:type="dxa"/>
              <w:left w:w="95" w:type="dxa"/>
              <w:bottom w:w="85" w:type="dxa"/>
              <w:right w:w="95" w:type="dxa"/>
            </w:tcMar>
            <w:vAlign w:val="center"/>
          </w:tcPr>
          <w:p w14:paraId="09ED17FC">
            <w:pPr>
              <w:spacing w:after="0" w:line="264" w:lineRule="auto"/>
            </w:pPr>
            <w:r>
              <w:rPr>
                <w:b w:val="0"/>
                <w:sz w:val="19"/>
              </w:rPr>
              <w:t>______</w:t>
            </w:r>
          </w:p>
        </w:tc>
        <w:tc>
          <w:tcPr>
            <w:tcW w:w="3685" w:type="dxa"/>
            <w:tcMar>
              <w:top w:w="85" w:type="dxa"/>
              <w:left w:w="95" w:type="dxa"/>
              <w:bottom w:w="85" w:type="dxa"/>
              <w:right w:w="95" w:type="dxa"/>
            </w:tcMar>
            <w:vAlign w:val="center"/>
          </w:tcPr>
          <w:p w14:paraId="0B970A44">
            <w:pPr>
              <w:spacing w:after="0" w:line="264" w:lineRule="auto"/>
            </w:pPr>
            <w:r>
              <w:rPr>
                <w:b w:val="0"/>
                <w:sz w:val="19"/>
              </w:rPr>
              <w:t>______</w:t>
            </w:r>
          </w:p>
        </w:tc>
      </w:tr>
      <w:tr w14:paraId="7C866523">
        <w:trPr>
          <w:cantSplit/>
          <w:jc w:val="center"/>
        </w:trPr>
        <w:tc>
          <w:tcPr>
            <w:tcW w:w="2268" w:type="dxa"/>
            <w:tcMar>
              <w:top w:w="85" w:type="dxa"/>
              <w:left w:w="95" w:type="dxa"/>
              <w:bottom w:w="85" w:type="dxa"/>
              <w:right w:w="95" w:type="dxa"/>
            </w:tcMar>
            <w:vAlign w:val="center"/>
          </w:tcPr>
          <w:p w14:paraId="426ABAF6">
            <w:pPr>
              <w:spacing w:after="0" w:line="264" w:lineRule="auto"/>
            </w:pPr>
            <w:r>
              <w:rPr>
                <w:b w:val="0"/>
                <w:sz w:val="19"/>
              </w:rPr>
              <w:t>历史报告返工的主要原因</w:t>
            </w:r>
          </w:p>
        </w:tc>
        <w:tc>
          <w:tcPr>
            <w:tcW w:w="3685" w:type="dxa"/>
            <w:tcMar>
              <w:top w:w="85" w:type="dxa"/>
              <w:left w:w="95" w:type="dxa"/>
              <w:bottom w:w="85" w:type="dxa"/>
              <w:right w:w="95" w:type="dxa"/>
            </w:tcMar>
            <w:vAlign w:val="center"/>
          </w:tcPr>
          <w:p w14:paraId="099B2DC2">
            <w:pPr>
              <w:spacing w:after="0" w:line="264" w:lineRule="auto"/>
            </w:pPr>
            <w:r>
              <w:rPr>
                <w:b w:val="0"/>
                <w:sz w:val="19"/>
              </w:rPr>
              <w:t>______</w:t>
            </w:r>
          </w:p>
        </w:tc>
        <w:tc>
          <w:tcPr>
            <w:tcW w:w="3685" w:type="dxa"/>
            <w:tcMar>
              <w:top w:w="85" w:type="dxa"/>
              <w:left w:w="95" w:type="dxa"/>
              <w:bottom w:w="85" w:type="dxa"/>
              <w:right w:w="95" w:type="dxa"/>
            </w:tcMar>
            <w:vAlign w:val="center"/>
          </w:tcPr>
          <w:p w14:paraId="3D3BED07">
            <w:pPr>
              <w:spacing w:after="0" w:line="264" w:lineRule="auto"/>
            </w:pPr>
            <w:r>
              <w:rPr>
                <w:b w:val="0"/>
                <w:sz w:val="19"/>
              </w:rPr>
              <w:t>______</w:t>
            </w:r>
          </w:p>
        </w:tc>
      </w:tr>
    </w:tbl>
    <w:p w14:paraId="4FCF9276">
      <w:pPr>
        <w:spacing w:after="20"/>
      </w:pPr>
    </w:p>
    <w:p w14:paraId="7033BAE6">
      <w:pPr>
        <w:pStyle w:val="4"/>
      </w:pPr>
      <w:r>
        <w:rPr>
          <w:b w:val="0"/>
        </w:rPr>
        <w:t>2.2 建设目标与业务确认</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685"/>
        <w:gridCol w:w="3685"/>
      </w:tblGrid>
      <w:tr w14:paraId="40A5589B">
        <w:trPr>
          <w:cantSplit/>
          <w:tblHeader/>
          <w:jc w:val="center"/>
        </w:trPr>
        <w:tc>
          <w:tcPr>
            <w:tcW w:w="2268" w:type="dxa"/>
            <w:shd w:val="clear" w:color="auto" w:fill="E8EEF4"/>
            <w:tcMar>
              <w:top w:w="85" w:type="dxa"/>
              <w:left w:w="95" w:type="dxa"/>
              <w:bottom w:w="85" w:type="dxa"/>
              <w:right w:w="95" w:type="dxa"/>
            </w:tcMar>
            <w:vAlign w:val="center"/>
          </w:tcPr>
          <w:p w14:paraId="5D5DCD2E">
            <w:pPr>
              <w:spacing w:after="0" w:line="264" w:lineRule="auto"/>
            </w:pPr>
            <w:r>
              <w:rPr>
                <w:b/>
                <w:sz w:val="19"/>
              </w:rPr>
              <w:t>建议目标</w:t>
            </w:r>
          </w:p>
        </w:tc>
        <w:tc>
          <w:tcPr>
            <w:tcW w:w="3685" w:type="dxa"/>
            <w:shd w:val="clear" w:color="auto" w:fill="E8EEF4"/>
            <w:tcMar>
              <w:top w:w="85" w:type="dxa"/>
              <w:left w:w="95" w:type="dxa"/>
              <w:bottom w:w="85" w:type="dxa"/>
              <w:right w:w="95" w:type="dxa"/>
            </w:tcMar>
            <w:vAlign w:val="center"/>
          </w:tcPr>
          <w:p w14:paraId="40171357">
            <w:pPr>
              <w:spacing w:after="0" w:line="264" w:lineRule="auto"/>
            </w:pPr>
            <w:r>
              <w:rPr>
                <w:b/>
                <w:sz w:val="19"/>
              </w:rPr>
              <w:t>校方选择</w:t>
            </w:r>
          </w:p>
        </w:tc>
        <w:tc>
          <w:tcPr>
            <w:tcW w:w="3685" w:type="dxa"/>
            <w:shd w:val="clear" w:color="auto" w:fill="E8EEF4"/>
            <w:tcMar>
              <w:top w:w="85" w:type="dxa"/>
              <w:left w:w="95" w:type="dxa"/>
              <w:bottom w:w="85" w:type="dxa"/>
              <w:right w:w="95" w:type="dxa"/>
            </w:tcMar>
            <w:vAlign w:val="center"/>
          </w:tcPr>
          <w:p w14:paraId="0F61941C">
            <w:pPr>
              <w:spacing w:after="0" w:line="264" w:lineRule="auto"/>
            </w:pPr>
            <w:r>
              <w:rPr>
                <w:b/>
                <w:sz w:val="19"/>
              </w:rPr>
              <w:t>核实材料 / 责任人</w:t>
            </w:r>
          </w:p>
        </w:tc>
      </w:tr>
      <w:tr w14:paraId="66E5C082">
        <w:trPr>
          <w:cantSplit/>
          <w:jc w:val="center"/>
        </w:trPr>
        <w:tc>
          <w:tcPr>
            <w:tcW w:w="2268" w:type="dxa"/>
            <w:tcMar>
              <w:top w:w="85" w:type="dxa"/>
              <w:left w:w="95" w:type="dxa"/>
              <w:bottom w:w="85" w:type="dxa"/>
              <w:right w:w="95" w:type="dxa"/>
            </w:tcMar>
            <w:vAlign w:val="center"/>
          </w:tcPr>
          <w:p w14:paraId="5531CEC2">
            <w:pPr>
              <w:spacing w:after="0" w:line="264" w:lineRule="auto"/>
            </w:pPr>
            <w:r>
              <w:rPr>
                <w:b w:val="0"/>
                <w:sz w:val="19"/>
              </w:rPr>
              <w:t>在工作站归集日常记录与成果，并与任务书指标建立证据链</w:t>
            </w:r>
          </w:p>
        </w:tc>
        <w:tc>
          <w:tcPr>
            <w:tcW w:w="3685" w:type="dxa"/>
            <w:tcMar>
              <w:top w:w="85" w:type="dxa"/>
              <w:left w:w="95" w:type="dxa"/>
              <w:bottom w:w="85" w:type="dxa"/>
              <w:right w:w="95" w:type="dxa"/>
            </w:tcMar>
            <w:vAlign w:val="center"/>
          </w:tcPr>
          <w:p w14:paraId="781D2188">
            <w:pPr>
              <w:spacing w:after="0" w:line="264" w:lineRule="auto"/>
            </w:pPr>
            <w:r>
              <w:rPr>
                <w:b w:val="0"/>
                <w:sz w:val="19"/>
              </w:rPr>
              <w:t>□ 确认　□ 调整　□ 待定</w:t>
            </w:r>
          </w:p>
        </w:tc>
        <w:tc>
          <w:tcPr>
            <w:tcW w:w="3685" w:type="dxa"/>
            <w:tcMar>
              <w:top w:w="85" w:type="dxa"/>
              <w:left w:w="95" w:type="dxa"/>
              <w:bottom w:w="85" w:type="dxa"/>
              <w:right w:w="95" w:type="dxa"/>
            </w:tcMar>
            <w:vAlign w:val="center"/>
          </w:tcPr>
          <w:p w14:paraId="7C057E0F">
            <w:pPr>
              <w:spacing w:after="0" w:line="264" w:lineRule="auto"/>
            </w:pPr>
            <w:r>
              <w:rPr>
                <w:b w:val="0"/>
                <w:sz w:val="19"/>
              </w:rPr>
              <w:t>______</w:t>
            </w:r>
          </w:p>
        </w:tc>
      </w:tr>
      <w:tr w14:paraId="166BE422">
        <w:trPr>
          <w:cantSplit/>
          <w:jc w:val="center"/>
        </w:trPr>
        <w:tc>
          <w:tcPr>
            <w:tcW w:w="2268" w:type="dxa"/>
            <w:tcMar>
              <w:top w:w="85" w:type="dxa"/>
              <w:left w:w="95" w:type="dxa"/>
              <w:bottom w:w="85" w:type="dxa"/>
              <w:right w:w="95" w:type="dxa"/>
            </w:tcMar>
            <w:vAlign w:val="center"/>
          </w:tcPr>
          <w:p w14:paraId="31EF6F57">
            <w:pPr>
              <w:spacing w:after="0" w:line="264" w:lineRule="auto"/>
            </w:pPr>
            <w:r>
              <w:rPr>
                <w:b w:val="0"/>
                <w:sz w:val="19"/>
              </w:rPr>
              <w:t>一句话查询指定期间进度，输出完成、未完成、缺证据清单</w:t>
            </w:r>
          </w:p>
        </w:tc>
        <w:tc>
          <w:tcPr>
            <w:tcW w:w="3685" w:type="dxa"/>
            <w:tcMar>
              <w:top w:w="85" w:type="dxa"/>
              <w:left w:w="95" w:type="dxa"/>
              <w:bottom w:w="85" w:type="dxa"/>
              <w:right w:w="95" w:type="dxa"/>
            </w:tcMar>
            <w:vAlign w:val="center"/>
          </w:tcPr>
          <w:p w14:paraId="69CF128E">
            <w:pPr>
              <w:spacing w:after="0" w:line="264" w:lineRule="auto"/>
            </w:pPr>
            <w:r>
              <w:rPr>
                <w:b w:val="0"/>
                <w:sz w:val="19"/>
              </w:rPr>
              <w:t>□ 确认　□ 调整　□ 待定</w:t>
            </w:r>
          </w:p>
        </w:tc>
        <w:tc>
          <w:tcPr>
            <w:tcW w:w="3685" w:type="dxa"/>
            <w:tcMar>
              <w:top w:w="85" w:type="dxa"/>
              <w:left w:w="95" w:type="dxa"/>
              <w:bottom w:w="85" w:type="dxa"/>
              <w:right w:w="95" w:type="dxa"/>
            </w:tcMar>
            <w:vAlign w:val="center"/>
          </w:tcPr>
          <w:p w14:paraId="6E542EB1">
            <w:pPr>
              <w:spacing w:after="0" w:line="264" w:lineRule="auto"/>
            </w:pPr>
            <w:r>
              <w:rPr>
                <w:b w:val="0"/>
                <w:sz w:val="19"/>
              </w:rPr>
              <w:t>______</w:t>
            </w:r>
          </w:p>
        </w:tc>
      </w:tr>
      <w:tr w14:paraId="4223B6CF">
        <w:trPr>
          <w:cantSplit/>
          <w:jc w:val="center"/>
        </w:trPr>
        <w:tc>
          <w:tcPr>
            <w:tcW w:w="2268" w:type="dxa"/>
            <w:tcMar>
              <w:top w:w="85" w:type="dxa"/>
              <w:left w:w="95" w:type="dxa"/>
              <w:bottom w:w="85" w:type="dxa"/>
              <w:right w:w="95" w:type="dxa"/>
            </w:tcMar>
            <w:vAlign w:val="center"/>
          </w:tcPr>
          <w:p w14:paraId="1EE2225B">
            <w:pPr>
              <w:spacing w:after="0" w:line="264" w:lineRule="auto"/>
            </w:pPr>
            <w:r>
              <w:rPr>
                <w:b w:val="0"/>
                <w:sz w:val="19"/>
              </w:rPr>
              <w:t>根据素材起草报告，按用户反馈修改，最终由人工审核</w:t>
            </w:r>
          </w:p>
        </w:tc>
        <w:tc>
          <w:tcPr>
            <w:tcW w:w="3685" w:type="dxa"/>
            <w:tcMar>
              <w:top w:w="85" w:type="dxa"/>
              <w:left w:w="95" w:type="dxa"/>
              <w:bottom w:w="85" w:type="dxa"/>
              <w:right w:w="95" w:type="dxa"/>
            </w:tcMar>
            <w:vAlign w:val="center"/>
          </w:tcPr>
          <w:p w14:paraId="665067C0">
            <w:pPr>
              <w:spacing w:after="0" w:line="264" w:lineRule="auto"/>
            </w:pPr>
            <w:r>
              <w:rPr>
                <w:b w:val="0"/>
                <w:sz w:val="19"/>
              </w:rPr>
              <w:t>□ 确认　□ 调整　□ 待定</w:t>
            </w:r>
          </w:p>
        </w:tc>
        <w:tc>
          <w:tcPr>
            <w:tcW w:w="3685" w:type="dxa"/>
            <w:tcMar>
              <w:top w:w="85" w:type="dxa"/>
              <w:left w:w="95" w:type="dxa"/>
              <w:bottom w:w="85" w:type="dxa"/>
              <w:right w:w="95" w:type="dxa"/>
            </w:tcMar>
            <w:vAlign w:val="center"/>
          </w:tcPr>
          <w:p w14:paraId="2181B4A0">
            <w:pPr>
              <w:spacing w:after="0" w:line="264" w:lineRule="auto"/>
            </w:pPr>
            <w:r>
              <w:rPr>
                <w:b w:val="0"/>
                <w:sz w:val="19"/>
              </w:rPr>
              <w:t>______</w:t>
            </w:r>
          </w:p>
        </w:tc>
      </w:tr>
      <w:tr w14:paraId="7DE96664">
        <w:trPr>
          <w:cantSplit/>
          <w:jc w:val="center"/>
        </w:trPr>
        <w:tc>
          <w:tcPr>
            <w:tcW w:w="2268" w:type="dxa"/>
            <w:tcMar>
              <w:top w:w="85" w:type="dxa"/>
              <w:left w:w="95" w:type="dxa"/>
              <w:bottom w:w="85" w:type="dxa"/>
              <w:right w:w="95" w:type="dxa"/>
            </w:tcMar>
            <w:vAlign w:val="center"/>
          </w:tcPr>
          <w:p w14:paraId="0AE6BAF2">
            <w:pPr>
              <w:spacing w:after="0" w:line="264" w:lineRule="auto"/>
            </w:pPr>
            <w:r>
              <w:rPr>
                <w:b w:val="0"/>
                <w:sz w:val="19"/>
              </w:rPr>
              <w:t>管理人员查看已授权的专业/教师任务与指标进展</w:t>
            </w:r>
          </w:p>
        </w:tc>
        <w:tc>
          <w:tcPr>
            <w:tcW w:w="3685" w:type="dxa"/>
            <w:tcMar>
              <w:top w:w="85" w:type="dxa"/>
              <w:left w:w="95" w:type="dxa"/>
              <w:bottom w:w="85" w:type="dxa"/>
              <w:right w:w="95" w:type="dxa"/>
            </w:tcMar>
            <w:vAlign w:val="center"/>
          </w:tcPr>
          <w:p w14:paraId="21EACA11">
            <w:pPr>
              <w:spacing w:after="0" w:line="264" w:lineRule="auto"/>
            </w:pPr>
            <w:r>
              <w:rPr>
                <w:b w:val="0"/>
                <w:sz w:val="19"/>
              </w:rPr>
              <w:t>□ 确认　□ 调整　□ 待定</w:t>
            </w:r>
          </w:p>
        </w:tc>
        <w:tc>
          <w:tcPr>
            <w:tcW w:w="3685" w:type="dxa"/>
            <w:tcMar>
              <w:top w:w="85" w:type="dxa"/>
              <w:left w:w="95" w:type="dxa"/>
              <w:bottom w:w="85" w:type="dxa"/>
              <w:right w:w="95" w:type="dxa"/>
            </w:tcMar>
            <w:vAlign w:val="center"/>
          </w:tcPr>
          <w:p w14:paraId="7FC82B4E">
            <w:pPr>
              <w:spacing w:after="0" w:line="264" w:lineRule="auto"/>
            </w:pPr>
            <w:r>
              <w:rPr>
                <w:b w:val="0"/>
                <w:sz w:val="19"/>
              </w:rPr>
              <w:t>______</w:t>
            </w:r>
          </w:p>
        </w:tc>
      </w:tr>
      <w:tr w14:paraId="108B94E7">
        <w:trPr>
          <w:cantSplit/>
          <w:jc w:val="center"/>
        </w:trPr>
        <w:tc>
          <w:tcPr>
            <w:tcW w:w="2268" w:type="dxa"/>
            <w:tcMar>
              <w:top w:w="85" w:type="dxa"/>
              <w:left w:w="95" w:type="dxa"/>
              <w:bottom w:w="85" w:type="dxa"/>
              <w:right w:w="95" w:type="dxa"/>
            </w:tcMar>
            <w:vAlign w:val="center"/>
          </w:tcPr>
          <w:p w14:paraId="54841044">
            <w:pPr>
              <w:spacing w:after="0" w:line="264" w:lineRule="auto"/>
            </w:pPr>
            <w:r>
              <w:rPr>
                <w:b w:val="0"/>
                <w:sz w:val="19"/>
              </w:rPr>
              <w:t>学校资料的使用范围和服务方处理边界按第 5.7 节执行</w:t>
            </w:r>
          </w:p>
        </w:tc>
        <w:tc>
          <w:tcPr>
            <w:tcW w:w="3685" w:type="dxa"/>
            <w:tcMar>
              <w:top w:w="85" w:type="dxa"/>
              <w:left w:w="95" w:type="dxa"/>
              <w:bottom w:w="85" w:type="dxa"/>
              <w:right w:w="95" w:type="dxa"/>
            </w:tcMar>
            <w:vAlign w:val="center"/>
          </w:tcPr>
          <w:p w14:paraId="3A6ABA88">
            <w:pPr>
              <w:spacing w:after="0" w:line="264" w:lineRule="auto"/>
            </w:pPr>
            <w:r>
              <w:rPr>
                <w:b w:val="0"/>
                <w:sz w:val="19"/>
              </w:rPr>
              <w:t>□ 确认　□ 调整　□ 待定</w:t>
            </w:r>
          </w:p>
        </w:tc>
        <w:tc>
          <w:tcPr>
            <w:tcW w:w="3685" w:type="dxa"/>
            <w:tcMar>
              <w:top w:w="85" w:type="dxa"/>
              <w:left w:w="95" w:type="dxa"/>
              <w:bottom w:w="85" w:type="dxa"/>
              <w:right w:w="95" w:type="dxa"/>
            </w:tcMar>
            <w:vAlign w:val="center"/>
          </w:tcPr>
          <w:p w14:paraId="64425B03">
            <w:pPr>
              <w:spacing w:after="0" w:line="264" w:lineRule="auto"/>
            </w:pPr>
            <w:r>
              <w:rPr>
                <w:b w:val="0"/>
                <w:sz w:val="19"/>
              </w:rPr>
              <w:t>______</w:t>
            </w:r>
          </w:p>
        </w:tc>
      </w:tr>
    </w:tbl>
    <w:p w14:paraId="3721F306">
      <w:pPr>
        <w:spacing w:after="20"/>
      </w:pPr>
    </w:p>
    <w:p w14:paraId="02542679">
      <w:pPr>
        <w:pStyle w:val="4"/>
      </w:pPr>
      <w:r>
        <w:rPr>
          <w:b w:val="0"/>
        </w:rPr>
        <w:t>2.3 试点与远期边界</w:t>
      </w:r>
    </w:p>
    <w:p w14:paraId="0CEF98CE">
      <w:pPr>
        <w:pStyle w:val="16"/>
      </w:pPr>
      <w:r>
        <w:rPr>
          <w:b w:val="0"/>
        </w:rPr>
        <w:t>专业群首期试点：□ 采用本单建议的基础范围　□ 调整（写明调整事项）：______。</w:t>
      </w:r>
    </w:p>
    <w:p w14:paraId="2DC18403">
      <w:pPr>
        <w:pStyle w:val="16"/>
      </w:pPr>
      <w:r>
        <w:rPr>
          <w:b w:val="0"/>
        </w:rPr>
        <w:t>后续推广：□ 试点验收后另行决策　□ 希望提前评估；潜在专业群数 ______、专业数 ______。</w:t>
      </w:r>
    </w:p>
    <w:p w14:paraId="13A3135E">
      <w:pPr>
        <w:pStyle w:val="4"/>
      </w:pPr>
      <w:r>
        <w:rPr>
          <w:b w:val="0"/>
        </w:rPr>
        <w:t>2.4 业务事项举例（可随时补充）</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6D51D485">
        <w:trPr>
          <w:cantSplit/>
          <w:tblHeader/>
          <w:jc w:val="center"/>
        </w:trPr>
        <w:tc>
          <w:tcPr>
            <w:tcW w:w="2835" w:type="dxa"/>
            <w:shd w:val="clear" w:color="auto" w:fill="E8EEF4"/>
            <w:tcMar>
              <w:top w:w="85" w:type="dxa"/>
              <w:left w:w="95" w:type="dxa"/>
              <w:bottom w:w="85" w:type="dxa"/>
              <w:right w:w="95" w:type="dxa"/>
            </w:tcMar>
            <w:vAlign w:val="center"/>
          </w:tcPr>
          <w:p w14:paraId="1D228647">
            <w:pPr>
              <w:spacing w:after="0" w:line="264" w:lineRule="auto"/>
            </w:pPr>
            <w:r>
              <w:rPr>
                <w:b/>
                <w:sz w:val="19"/>
              </w:rPr>
              <w:t>业务需求</w:t>
            </w:r>
          </w:p>
        </w:tc>
        <w:tc>
          <w:tcPr>
            <w:tcW w:w="6803" w:type="dxa"/>
            <w:shd w:val="clear" w:color="auto" w:fill="E8EEF4"/>
            <w:tcMar>
              <w:top w:w="85" w:type="dxa"/>
              <w:left w:w="95" w:type="dxa"/>
              <w:bottom w:w="85" w:type="dxa"/>
              <w:right w:w="95" w:type="dxa"/>
            </w:tcMar>
            <w:vAlign w:val="center"/>
          </w:tcPr>
          <w:p w14:paraId="01F358A4">
            <w:pPr>
              <w:spacing w:after="0" w:line="264" w:lineRule="auto"/>
            </w:pPr>
            <w:r>
              <w:rPr>
                <w:b/>
                <w:sz w:val="19"/>
              </w:rPr>
              <w:t>要求与确认事项</w:t>
            </w:r>
          </w:p>
        </w:tc>
      </w:tr>
      <w:tr w14:paraId="0E48CEE3">
        <w:trPr>
          <w:cantSplit/>
          <w:jc w:val="center"/>
        </w:trPr>
        <w:tc>
          <w:tcPr>
            <w:tcW w:w="2835" w:type="dxa"/>
            <w:tcMar>
              <w:top w:w="85" w:type="dxa"/>
              <w:left w:w="95" w:type="dxa"/>
              <w:bottom w:w="85" w:type="dxa"/>
              <w:right w:w="95" w:type="dxa"/>
            </w:tcMar>
            <w:vAlign w:val="center"/>
          </w:tcPr>
          <w:p w14:paraId="06E3BAE8">
            <w:pPr>
              <w:spacing w:after="0" w:line="264" w:lineRule="auto"/>
            </w:pPr>
            <w:r>
              <w:rPr>
                <w:b w:val="0"/>
                <w:sz w:val="19"/>
              </w:rPr>
              <w:t>汇总零散文档、聊天记录和图片，生成所需材料</w:t>
            </w:r>
          </w:p>
        </w:tc>
        <w:tc>
          <w:tcPr>
            <w:tcW w:w="6803" w:type="dxa"/>
            <w:tcMar>
              <w:top w:w="85" w:type="dxa"/>
              <w:left w:w="95" w:type="dxa"/>
              <w:bottom w:w="85" w:type="dxa"/>
              <w:right w:w="95" w:type="dxa"/>
            </w:tcMar>
            <w:vAlign w:val="center"/>
          </w:tcPr>
          <w:p w14:paraId="31CA0ECB">
            <w:pPr>
              <w:spacing w:after="0" w:line="264" w:lineRule="auto"/>
            </w:pPr>
            <w:r>
              <w:rPr>
                <w:b w:val="0"/>
                <w:sz w:val="19"/>
              </w:rPr>
              <w:t>按工作事项归集并保留原件；聊天记录的提交方式与自动采集范围分别确认</w:t>
            </w:r>
          </w:p>
        </w:tc>
      </w:tr>
      <w:tr w14:paraId="095F6572">
        <w:trPr>
          <w:cantSplit/>
          <w:jc w:val="center"/>
        </w:trPr>
        <w:tc>
          <w:tcPr>
            <w:tcW w:w="2835" w:type="dxa"/>
            <w:tcMar>
              <w:top w:w="85" w:type="dxa"/>
              <w:left w:w="95" w:type="dxa"/>
              <w:bottom w:w="85" w:type="dxa"/>
              <w:right w:w="95" w:type="dxa"/>
            </w:tcMar>
            <w:vAlign w:val="center"/>
          </w:tcPr>
          <w:p w14:paraId="3960C1C7">
            <w:pPr>
              <w:spacing w:after="0" w:line="264" w:lineRule="auto"/>
            </w:pPr>
            <w:r>
              <w:rPr>
                <w:b w:val="0"/>
                <w:sz w:val="19"/>
              </w:rPr>
              <w:t>将日常资料整理为文字、表格、PPT 等内容</w:t>
            </w:r>
          </w:p>
        </w:tc>
        <w:tc>
          <w:tcPr>
            <w:tcW w:w="6803" w:type="dxa"/>
            <w:tcMar>
              <w:top w:w="85" w:type="dxa"/>
              <w:left w:w="95" w:type="dxa"/>
              <w:bottom w:w="85" w:type="dxa"/>
              <w:right w:w="95" w:type="dxa"/>
            </w:tcMar>
            <w:vAlign w:val="center"/>
          </w:tcPr>
          <w:p w14:paraId="67E3A674">
            <w:pPr>
              <w:spacing w:after="0" w:line="264" w:lineRule="auto"/>
            </w:pPr>
            <w:r>
              <w:rPr>
                <w:b w:val="0"/>
                <w:sz w:val="19"/>
              </w:rPr>
              <w:t>资料接收、内容转换、文件生成与导出分别确认支持范围</w:t>
            </w:r>
          </w:p>
        </w:tc>
      </w:tr>
      <w:tr w14:paraId="6E1FBD00">
        <w:trPr>
          <w:cantSplit/>
          <w:jc w:val="center"/>
        </w:trPr>
        <w:tc>
          <w:tcPr>
            <w:tcW w:w="2835" w:type="dxa"/>
            <w:tcMar>
              <w:top w:w="85" w:type="dxa"/>
              <w:left w:w="95" w:type="dxa"/>
              <w:bottom w:w="85" w:type="dxa"/>
              <w:right w:w="95" w:type="dxa"/>
            </w:tcMar>
            <w:vAlign w:val="center"/>
          </w:tcPr>
          <w:p w14:paraId="13B1BEDA">
            <w:pPr>
              <w:spacing w:after="0" w:line="264" w:lineRule="auto"/>
            </w:pPr>
            <w:r>
              <w:rPr>
                <w:b w:val="0"/>
                <w:sz w:val="19"/>
              </w:rPr>
              <w:t>按学校、部门、专业群和专业组织建设工作</w:t>
            </w:r>
          </w:p>
        </w:tc>
        <w:tc>
          <w:tcPr>
            <w:tcW w:w="6803" w:type="dxa"/>
            <w:tcMar>
              <w:top w:w="85" w:type="dxa"/>
              <w:left w:w="95" w:type="dxa"/>
              <w:bottom w:w="85" w:type="dxa"/>
              <w:right w:w="95" w:type="dxa"/>
            </w:tcMar>
            <w:vAlign w:val="center"/>
          </w:tcPr>
          <w:p w14:paraId="0B3F4AB4">
            <w:pPr>
              <w:spacing w:after="0" w:line="264" w:lineRule="auto"/>
            </w:pPr>
            <w:r>
              <w:rPr>
                <w:b w:val="0"/>
                <w:sz w:val="19"/>
              </w:rPr>
              <w:t>部门年度计划对齐学校中心工作；先落实专业群业务，全校教学管控另定范围</w:t>
            </w:r>
          </w:p>
        </w:tc>
      </w:tr>
      <w:tr w14:paraId="22F66553">
        <w:trPr>
          <w:cantSplit/>
          <w:jc w:val="center"/>
        </w:trPr>
        <w:tc>
          <w:tcPr>
            <w:tcW w:w="2835" w:type="dxa"/>
            <w:tcMar>
              <w:top w:w="85" w:type="dxa"/>
              <w:left w:w="95" w:type="dxa"/>
              <w:bottom w:w="85" w:type="dxa"/>
              <w:right w:w="95" w:type="dxa"/>
            </w:tcMar>
            <w:vAlign w:val="center"/>
          </w:tcPr>
          <w:p w14:paraId="405FF80F">
            <w:pPr>
              <w:spacing w:after="0" w:line="264" w:lineRule="auto"/>
            </w:pPr>
            <w:r>
              <w:rPr>
                <w:b w:val="0"/>
                <w:sz w:val="19"/>
              </w:rPr>
              <w:t>形成周、月、年总结及下一周期计划</w:t>
            </w:r>
          </w:p>
        </w:tc>
        <w:tc>
          <w:tcPr>
            <w:tcW w:w="6803" w:type="dxa"/>
            <w:tcMar>
              <w:top w:w="85" w:type="dxa"/>
              <w:left w:w="95" w:type="dxa"/>
              <w:bottom w:w="85" w:type="dxa"/>
              <w:right w:w="95" w:type="dxa"/>
            </w:tcMar>
            <w:vAlign w:val="center"/>
          </w:tcPr>
          <w:p w14:paraId="2F637F92">
            <w:pPr>
              <w:spacing w:after="0" w:line="264" w:lineRule="auto"/>
            </w:pPr>
            <w:r>
              <w:rPr>
                <w:b w:val="0"/>
                <w:sz w:val="19"/>
              </w:rPr>
              <w:t>分别确认“需要哪些定期材料”和“是否需要到期自动生成草稿”</w:t>
            </w:r>
          </w:p>
        </w:tc>
      </w:tr>
      <w:tr w14:paraId="19DD93B3">
        <w:trPr>
          <w:cantSplit/>
          <w:jc w:val="center"/>
        </w:trPr>
        <w:tc>
          <w:tcPr>
            <w:tcW w:w="2835" w:type="dxa"/>
            <w:tcMar>
              <w:top w:w="85" w:type="dxa"/>
              <w:left w:w="95" w:type="dxa"/>
              <w:bottom w:w="85" w:type="dxa"/>
              <w:right w:w="95" w:type="dxa"/>
            </w:tcMar>
            <w:vAlign w:val="center"/>
          </w:tcPr>
          <w:p w14:paraId="09798C20">
            <w:pPr>
              <w:spacing w:after="0" w:line="264" w:lineRule="auto"/>
            </w:pPr>
            <w:r>
              <w:rPr>
                <w:b w:val="0"/>
                <w:sz w:val="19"/>
              </w:rPr>
              <w:t>将已有业绩按要求归类并整理为 Excel</w:t>
            </w:r>
          </w:p>
        </w:tc>
        <w:tc>
          <w:tcPr>
            <w:tcW w:w="6803" w:type="dxa"/>
            <w:tcMar>
              <w:top w:w="85" w:type="dxa"/>
              <w:left w:w="95" w:type="dxa"/>
              <w:bottom w:w="85" w:type="dxa"/>
              <w:right w:w="95" w:type="dxa"/>
            </w:tcMar>
            <w:vAlign w:val="center"/>
          </w:tcPr>
          <w:p w14:paraId="5F19F0EF">
            <w:pPr>
              <w:spacing w:after="0" w:line="264" w:lineRule="auto"/>
            </w:pPr>
            <w:r>
              <w:rPr>
                <w:b w:val="0"/>
                <w:sz w:val="19"/>
              </w:rPr>
              <w:t>按指定分类和指标匹配业绩，提供样例核对分类结果及输出格式</w:t>
            </w:r>
          </w:p>
        </w:tc>
      </w:tr>
      <w:tr w14:paraId="69D897E5">
        <w:trPr>
          <w:cantSplit/>
          <w:jc w:val="center"/>
        </w:trPr>
        <w:tc>
          <w:tcPr>
            <w:tcW w:w="2835" w:type="dxa"/>
            <w:tcMar>
              <w:top w:w="85" w:type="dxa"/>
              <w:left w:w="95" w:type="dxa"/>
              <w:bottom w:w="85" w:type="dxa"/>
              <w:right w:w="95" w:type="dxa"/>
            </w:tcMar>
            <w:vAlign w:val="center"/>
          </w:tcPr>
          <w:p w14:paraId="5053334B">
            <w:pPr>
              <w:spacing w:after="0" w:line="264" w:lineRule="auto"/>
            </w:pPr>
            <w:r>
              <w:rPr>
                <w:b w:val="0"/>
                <w:sz w:val="19"/>
              </w:rPr>
              <w:t>以申报书、建设任务书和实施方案作为建设总纲</w:t>
            </w:r>
          </w:p>
        </w:tc>
        <w:tc>
          <w:tcPr>
            <w:tcW w:w="6803" w:type="dxa"/>
            <w:tcMar>
              <w:top w:w="85" w:type="dxa"/>
              <w:left w:w="95" w:type="dxa"/>
              <w:bottom w:w="85" w:type="dxa"/>
              <w:right w:w="95" w:type="dxa"/>
            </w:tcMar>
            <w:vAlign w:val="center"/>
          </w:tcPr>
          <w:p w14:paraId="027AC39E">
            <w:pPr>
              <w:spacing w:after="0" w:line="264" w:lineRule="auto"/>
            </w:pPr>
            <w:r>
              <w:rPr>
                <w:b w:val="0"/>
                <w:sz w:val="19"/>
              </w:rPr>
              <w:t>登记文件版本、批准状态和生效日期；正式批准前使用草稿标识</w:t>
            </w:r>
          </w:p>
        </w:tc>
      </w:tr>
      <w:tr w14:paraId="5525E07D">
        <w:trPr>
          <w:cantSplit/>
          <w:jc w:val="center"/>
        </w:trPr>
        <w:tc>
          <w:tcPr>
            <w:tcW w:w="2835" w:type="dxa"/>
            <w:tcMar>
              <w:top w:w="85" w:type="dxa"/>
              <w:left w:w="95" w:type="dxa"/>
              <w:bottom w:w="85" w:type="dxa"/>
              <w:right w:w="95" w:type="dxa"/>
            </w:tcMar>
            <w:vAlign w:val="center"/>
          </w:tcPr>
          <w:p w14:paraId="4F3C5278">
            <w:pPr>
              <w:spacing w:after="0" w:line="264" w:lineRule="auto"/>
            </w:pPr>
            <w:r>
              <w:rPr>
                <w:b w:val="0"/>
                <w:sz w:val="19"/>
              </w:rPr>
              <w:t>管理核心专业与支撑专业的建设分工</w:t>
            </w:r>
          </w:p>
        </w:tc>
        <w:tc>
          <w:tcPr>
            <w:tcW w:w="6803" w:type="dxa"/>
            <w:tcMar>
              <w:top w:w="85" w:type="dxa"/>
              <w:left w:w="95" w:type="dxa"/>
              <w:bottom w:w="85" w:type="dxa"/>
              <w:right w:w="95" w:type="dxa"/>
            </w:tcMar>
            <w:vAlign w:val="center"/>
          </w:tcPr>
          <w:p w14:paraId="518EAF9A">
            <w:pPr>
              <w:spacing w:after="0" w:line="264" w:lineRule="auto"/>
            </w:pPr>
            <w:r>
              <w:rPr>
                <w:b w:val="0"/>
                <w:sz w:val="19"/>
              </w:rPr>
              <w:t>确认专业数量、名称、核心/支撑关系、负责人及共同承担的任务</w:t>
            </w:r>
          </w:p>
        </w:tc>
      </w:tr>
      <w:tr w14:paraId="51B27D6F">
        <w:trPr>
          <w:cantSplit/>
          <w:jc w:val="center"/>
        </w:trPr>
        <w:tc>
          <w:tcPr>
            <w:tcW w:w="2835" w:type="dxa"/>
            <w:tcMar>
              <w:top w:w="85" w:type="dxa"/>
              <w:left w:w="95" w:type="dxa"/>
              <w:bottom w:w="85" w:type="dxa"/>
              <w:right w:w="95" w:type="dxa"/>
            </w:tcMar>
            <w:vAlign w:val="center"/>
          </w:tcPr>
          <w:p w14:paraId="0047AEDE">
            <w:pPr>
              <w:spacing w:after="0" w:line="264" w:lineRule="auto"/>
            </w:pPr>
            <w:r>
              <w:rPr>
                <w:b w:val="0"/>
                <w:sz w:val="19"/>
              </w:rPr>
              <w:t>持续归集软件、硬件及日常教学建设工作</w:t>
            </w:r>
          </w:p>
        </w:tc>
        <w:tc>
          <w:tcPr>
            <w:tcW w:w="6803" w:type="dxa"/>
            <w:tcMar>
              <w:top w:w="85" w:type="dxa"/>
              <w:left w:w="95" w:type="dxa"/>
              <w:bottom w:w="85" w:type="dxa"/>
              <w:right w:w="95" w:type="dxa"/>
            </w:tcMar>
            <w:vAlign w:val="center"/>
          </w:tcPr>
          <w:p w14:paraId="5FADFB1D">
            <w:pPr>
              <w:spacing w:after="0" w:line="264" w:lineRule="auto"/>
            </w:pPr>
            <w:r>
              <w:rPr>
                <w:b w:val="0"/>
                <w:sz w:val="19"/>
              </w:rPr>
              <w:t>明确各类工作的分类标准，记录过程与成果，逐项对照任务书要求</w:t>
            </w:r>
          </w:p>
        </w:tc>
      </w:tr>
      <w:tr w14:paraId="5A98B18E">
        <w:trPr>
          <w:cantSplit/>
          <w:jc w:val="center"/>
        </w:trPr>
        <w:tc>
          <w:tcPr>
            <w:tcW w:w="2835" w:type="dxa"/>
            <w:tcMar>
              <w:top w:w="85" w:type="dxa"/>
              <w:left w:w="95" w:type="dxa"/>
              <w:bottom w:w="85" w:type="dxa"/>
              <w:right w:w="95" w:type="dxa"/>
            </w:tcMar>
            <w:vAlign w:val="center"/>
          </w:tcPr>
          <w:p w14:paraId="2B442486">
            <w:pPr>
              <w:spacing w:after="0" w:line="264" w:lineRule="auto"/>
            </w:pPr>
            <w:r>
              <w:rPr>
                <w:b w:val="0"/>
                <w:sz w:val="19"/>
              </w:rPr>
              <w:t>编写年度报告与中期评审材料</w:t>
            </w:r>
          </w:p>
        </w:tc>
        <w:tc>
          <w:tcPr>
            <w:tcW w:w="6803" w:type="dxa"/>
            <w:tcMar>
              <w:top w:w="85" w:type="dxa"/>
              <w:left w:w="95" w:type="dxa"/>
              <w:bottom w:w="85" w:type="dxa"/>
              <w:right w:w="95" w:type="dxa"/>
            </w:tcMar>
            <w:vAlign w:val="center"/>
          </w:tcPr>
          <w:p w14:paraId="16090D8D">
            <w:pPr>
              <w:spacing w:after="0" w:line="264" w:lineRule="auto"/>
            </w:pPr>
            <w:r>
              <w:rPr>
                <w:b w:val="0"/>
                <w:sz w:val="19"/>
              </w:rPr>
              <w:t>分别确认两类模板、优先交付顺序和正式评审日期</w:t>
            </w:r>
          </w:p>
        </w:tc>
      </w:tr>
      <w:tr w14:paraId="5147F2D2">
        <w:trPr>
          <w:cantSplit/>
          <w:jc w:val="center"/>
        </w:trPr>
        <w:tc>
          <w:tcPr>
            <w:tcW w:w="2835" w:type="dxa"/>
            <w:tcMar>
              <w:top w:w="85" w:type="dxa"/>
              <w:left w:w="95" w:type="dxa"/>
              <w:bottom w:w="85" w:type="dxa"/>
              <w:right w:w="95" w:type="dxa"/>
            </w:tcMar>
            <w:vAlign w:val="center"/>
          </w:tcPr>
          <w:p w14:paraId="47A791E8">
            <w:pPr>
              <w:spacing w:after="0" w:line="264" w:lineRule="auto"/>
            </w:pPr>
            <w:r>
              <w:rPr>
                <w:b w:val="0"/>
                <w:sz w:val="19"/>
              </w:rPr>
              <w:t>随时查询哪些工作已做、未做及需补充的内容</w:t>
            </w:r>
          </w:p>
        </w:tc>
        <w:tc>
          <w:tcPr>
            <w:tcW w:w="6803" w:type="dxa"/>
            <w:tcMar>
              <w:top w:w="85" w:type="dxa"/>
              <w:left w:w="95" w:type="dxa"/>
              <w:bottom w:w="85" w:type="dxa"/>
              <w:right w:w="95" w:type="dxa"/>
            </w:tcMar>
            <w:vAlign w:val="center"/>
          </w:tcPr>
          <w:p w14:paraId="44B8E1B7">
            <w:pPr>
              <w:spacing w:after="0" w:line="264" w:lineRule="auto"/>
            </w:pPr>
            <w:r>
              <w:rPr>
                <w:b w:val="0"/>
                <w:sz w:val="19"/>
              </w:rPr>
              <w:t>返回任务或指标对照表，列明进展、缺项、责任人及数据更新时间</w:t>
            </w:r>
          </w:p>
        </w:tc>
      </w:tr>
      <w:tr w14:paraId="5E90D2DE">
        <w:trPr>
          <w:cantSplit/>
          <w:jc w:val="center"/>
        </w:trPr>
        <w:tc>
          <w:tcPr>
            <w:tcW w:w="2835" w:type="dxa"/>
            <w:tcMar>
              <w:top w:w="85" w:type="dxa"/>
              <w:left w:w="95" w:type="dxa"/>
              <w:bottom w:w="85" w:type="dxa"/>
              <w:right w:w="95" w:type="dxa"/>
            </w:tcMar>
            <w:vAlign w:val="center"/>
          </w:tcPr>
          <w:p w14:paraId="6FD7C2A5">
            <w:pPr>
              <w:spacing w:after="0" w:line="264" w:lineRule="auto"/>
            </w:pPr>
            <w:r>
              <w:rPr>
                <w:b w:val="0"/>
                <w:sz w:val="19"/>
              </w:rPr>
              <w:t>按指定统计口径出稿并根据反馈修改</w:t>
            </w:r>
          </w:p>
        </w:tc>
        <w:tc>
          <w:tcPr>
            <w:tcW w:w="6803" w:type="dxa"/>
            <w:tcMar>
              <w:top w:w="85" w:type="dxa"/>
              <w:left w:w="95" w:type="dxa"/>
              <w:bottom w:w="85" w:type="dxa"/>
              <w:right w:w="95" w:type="dxa"/>
            </w:tcMar>
            <w:vAlign w:val="center"/>
          </w:tcPr>
          <w:p w14:paraId="4AF8EB1B">
            <w:pPr>
              <w:spacing w:after="0" w:line="264" w:lineRule="auto"/>
            </w:pPr>
            <w:r>
              <w:rPr>
                <w:b w:val="0"/>
                <w:sz w:val="19"/>
              </w:rPr>
              <w:t>由使用者指定分析思路和修改范围，支持多轮调整并保留事实依据</w:t>
            </w:r>
          </w:p>
        </w:tc>
      </w:tr>
      <w:tr w14:paraId="1D97EE94">
        <w:trPr>
          <w:cantSplit/>
          <w:jc w:val="center"/>
        </w:trPr>
        <w:tc>
          <w:tcPr>
            <w:tcW w:w="2835" w:type="dxa"/>
            <w:tcMar>
              <w:top w:w="85" w:type="dxa"/>
              <w:left w:w="95" w:type="dxa"/>
              <w:bottom w:w="85" w:type="dxa"/>
              <w:right w:w="95" w:type="dxa"/>
            </w:tcMar>
            <w:vAlign w:val="center"/>
          </w:tcPr>
          <w:p w14:paraId="7DE94D4B">
            <w:pPr>
              <w:spacing w:after="0" w:line="264" w:lineRule="auto"/>
            </w:pPr>
            <w:r>
              <w:rPr>
                <w:b w:val="0"/>
                <w:sz w:val="19"/>
              </w:rPr>
              <w:t>查看教师任务和执行进展</w:t>
            </w:r>
          </w:p>
        </w:tc>
        <w:tc>
          <w:tcPr>
            <w:tcW w:w="6803" w:type="dxa"/>
            <w:tcMar>
              <w:top w:w="85" w:type="dxa"/>
              <w:left w:w="95" w:type="dxa"/>
              <w:bottom w:w="85" w:type="dxa"/>
              <w:right w:w="95" w:type="dxa"/>
            </w:tcMar>
            <w:vAlign w:val="center"/>
          </w:tcPr>
          <w:p w14:paraId="1F2BD73C">
            <w:pPr>
              <w:spacing w:after="0" w:line="264" w:lineRule="auto"/>
            </w:pPr>
            <w:r>
              <w:rPr>
                <w:b w:val="0"/>
                <w:sz w:val="19"/>
              </w:rPr>
              <w:t>基于任务安排及教师填报呈现工作状态，支持查询、反馈和待办跟踪</w:t>
            </w:r>
          </w:p>
        </w:tc>
      </w:tr>
      <w:tr w14:paraId="5B49FD2E">
        <w:trPr>
          <w:cantSplit/>
          <w:jc w:val="center"/>
        </w:trPr>
        <w:tc>
          <w:tcPr>
            <w:tcW w:w="2835" w:type="dxa"/>
            <w:tcMar>
              <w:top w:w="85" w:type="dxa"/>
              <w:left w:w="95" w:type="dxa"/>
              <w:bottom w:w="85" w:type="dxa"/>
              <w:right w:w="95" w:type="dxa"/>
            </w:tcMar>
            <w:vAlign w:val="center"/>
          </w:tcPr>
          <w:p w14:paraId="7884AB6A">
            <w:pPr>
              <w:spacing w:after="0" w:line="264" w:lineRule="auto"/>
            </w:pPr>
            <w:r>
              <w:rPr>
                <w:b w:val="0"/>
                <w:sz w:val="19"/>
              </w:rPr>
              <w:t>将试点工作方式推广到其他专业</w:t>
            </w:r>
          </w:p>
        </w:tc>
        <w:tc>
          <w:tcPr>
            <w:tcW w:w="6803" w:type="dxa"/>
            <w:tcMar>
              <w:top w:w="85" w:type="dxa"/>
              <w:left w:w="95" w:type="dxa"/>
              <w:bottom w:w="85" w:type="dxa"/>
              <w:right w:w="95" w:type="dxa"/>
            </w:tcMar>
            <w:vAlign w:val="center"/>
          </w:tcPr>
          <w:p w14:paraId="7976B45F">
            <w:pPr>
              <w:spacing w:after="0" w:line="264" w:lineRule="auto"/>
            </w:pPr>
            <w:r>
              <w:rPr>
                <w:b w:val="0"/>
                <w:sz w:val="19"/>
              </w:rPr>
              <w:t>保留各专业的指标、资料与权限差异，推广对象、数量和批次另行确认</w:t>
            </w:r>
          </w:p>
        </w:tc>
      </w:tr>
    </w:tbl>
    <w:p w14:paraId="20EFA861">
      <w:pPr>
        <w:spacing w:after="20"/>
      </w:pPr>
    </w:p>
    <w:p w14:paraId="027FF0DF">
      <w:pPr>
        <w:pStyle w:val="4"/>
      </w:pPr>
      <w:r>
        <w:rPr>
          <w:b w:val="0"/>
        </w:rPr>
        <w:t>2.5 业务任务条款</w:t>
      </w:r>
    </w:p>
    <w:p w14:paraId="7FC30704">
      <w:r>
        <w:rPr>
          <w:b w:val="0"/>
        </w:rPr>
        <w:t>T01–T14 为专业群建设任务，T15–T17 为教学管理与产教融合选配任务，T18 为推广任务。各项交付范围和阶段安排见第 2.7 节。</w:t>
      </w:r>
    </w:p>
    <w:p w14:paraId="095E0A78">
      <w:pPr>
        <w:pStyle w:val="5"/>
      </w:pPr>
      <w:r>
        <w:rPr>
          <w:b w:val="0"/>
        </w:rPr>
        <w:t>T01 持续收集并按工作事项归档零散资料</w:t>
      </w:r>
    </w:p>
    <w:p w14:paraId="333CF3DD">
      <w:r>
        <w:rPr>
          <w:b/>
        </w:rPr>
        <w:t>任务条款</w:t>
      </w:r>
      <w:r>
        <w:rPr>
          <w:b w:val="0"/>
        </w:rPr>
        <w:t>：教师或负责人提供与某次工作、某项建设任务有关的文件、聊天摘录和图片时，工作站应将其整理成可持续补充的一项工作记录，保留原始材料，并推荐所属专业、事项、时间和指标。材料暂时无法归类时进入待整理清单，不能因缺少指标标签而丢失。</w:t>
      </w:r>
    </w:p>
    <w:p w14:paraId="6F23936B">
      <w:r>
        <w:rPr>
          <w:b/>
        </w:rPr>
        <w:t>输入与输出</w:t>
      </w:r>
      <w:r>
        <w:rPr>
          <w:b w:val="0"/>
        </w:rPr>
        <w:t>：输入原件、提交者及已知事项信息；输出工作记录、素材清单、分类建议和待补信息。建议记录工作发生日期、来源及关联依据，区别上传日期与业务日期。</w:t>
      </w:r>
    </w:p>
    <w:p w14:paraId="09CB73C3">
      <w:r>
        <w:rPr>
          <w:b/>
        </w:rPr>
        <w:t>核对办法与待确认</w:t>
      </w:r>
      <w:r>
        <w:rPr>
          <w:b w:val="0"/>
        </w:rPr>
        <w:t>：用一次真实工作的文档、聊天摘录和照片验证能够一起找到并继续追加，且能返回各自来源。待确认聊天材料采用粘贴、导出文件还是选配采集，以及由谁确认归类。</w:t>
      </w:r>
    </w:p>
    <w:p w14:paraId="0209B2AD">
      <w:pPr>
        <w:pStyle w:val="5"/>
      </w:pPr>
      <w:r>
        <w:rPr>
          <w:b w:val="0"/>
        </w:rPr>
        <w:t>T02 按指定用途把材料整理成文字、表格或汇报内容</w:t>
      </w:r>
    </w:p>
    <w:p w14:paraId="7401D29B">
      <w:r>
        <w:rPr>
          <w:b/>
        </w:rPr>
        <w:t>任务条款</w:t>
      </w:r>
      <w:r>
        <w:rPr>
          <w:b w:val="0"/>
        </w:rPr>
        <w:t>：使用者给出原始材料及所需结构后，工作站应按指定栏目或章节提取、整理内容，例如把零散工作说明整理为工作台账，将同一批资料组织为汇报文字、表格或 PPT 内容草稿；整理过程中保留事实含义和来源，对缺失内容明确留空或提示补充。</w:t>
      </w:r>
    </w:p>
    <w:p w14:paraId="1E8EAE71">
      <w:r>
        <w:rPr>
          <w:b/>
        </w:rPr>
        <w:t>输入与输出</w:t>
      </w:r>
      <w:r>
        <w:rPr>
          <w:b w:val="0"/>
        </w:rPr>
        <w:t>：提供材料及目标表头、提纲或样式；形成按栏目整理的表格、文字稿或 PPT 提纲与页面内容。是否需要形成 Excel 成品、可继续编辑的 PPT 成品以及不同文件之间转换，应分别确认，不能把“能查看 PPT”理解为“能生成 PPT 成品”。</w:t>
      </w:r>
    </w:p>
    <w:p w14:paraId="1DCEA23E">
      <w:r>
        <w:rPr>
          <w:b/>
        </w:rPr>
        <w:t>核对办法与待确认</w:t>
      </w:r>
      <w:r>
        <w:rPr>
          <w:b w:val="0"/>
        </w:rPr>
        <w:t>：使用实际业绩材料生成 Excel 表格，逐条比较业绩条目、数值和分类是否遗漏或错列；待补样例文件、输出列名，以及本期是否要求 Excel/PPT 成品。</w:t>
      </w:r>
    </w:p>
    <w:p w14:paraId="21F79DFD">
      <w:pPr>
        <w:pStyle w:val="5"/>
      </w:pPr>
      <w:r>
        <w:rPr>
          <w:b w:val="0"/>
        </w:rPr>
        <w:t>T03 建立分级组织和核心专业与支撑专业关系</w:t>
      </w:r>
    </w:p>
    <w:p w14:paraId="2C5FBAA8">
      <w:r>
        <w:rPr>
          <w:b/>
        </w:rPr>
        <w:t>任务条款</w:t>
      </w:r>
      <w:r>
        <w:rPr>
          <w:b w:val="0"/>
        </w:rPr>
        <w:t>：工作站应能够按校方实际关系组织学校、部门/学院、专业群、专业和参与教师，明确某专业群内谁是核心专业、谁是支撑专业、各自承担哪些建设内容。一个事项涉及多个专业时保留各方参与关系，并能汇总到专业群。</w:t>
      </w:r>
    </w:p>
    <w:p w14:paraId="1E097F1D">
      <w:r>
        <w:rPr>
          <w:b/>
        </w:rPr>
        <w:t>输入与输出</w:t>
      </w:r>
      <w:r>
        <w:rPr>
          <w:b w:val="0"/>
        </w:rPr>
        <w:t>：输入实际组织名单及职责；输出专业群构成表、专业分工表和对应负责人。学校行政组织和专业群建设分工分别表达，不强行假定每个专业只属于一个固定业务层级。</w:t>
      </w:r>
    </w:p>
    <w:p w14:paraId="13321CD6">
      <w:r>
        <w:rPr>
          <w:b/>
        </w:rPr>
        <w:t>核对办法与待确认</w:t>
      </w:r>
      <w:r>
        <w:rPr>
          <w:b w:val="0"/>
        </w:rPr>
        <w:t>：以试点专业群的实际专业名单为样例，从群级查看各专业，再从专业查看承担事项。待确认专业数量、名单、核心/支撑关系、负责人及跨专业共建的汇总规则。</w:t>
      </w:r>
    </w:p>
    <w:p w14:paraId="33C37ADB">
      <w:pPr>
        <w:pStyle w:val="5"/>
      </w:pPr>
      <w:r>
        <w:rPr>
          <w:b w:val="0"/>
        </w:rPr>
        <w:t>T04 按日或周沉淀各专业的软件、硬件及教学建设工作</w:t>
      </w:r>
    </w:p>
    <w:p w14:paraId="2DAABA87">
      <w:r>
        <w:rPr>
          <w:b/>
        </w:rPr>
        <w:t>任务条款</w:t>
      </w:r>
      <w:r>
        <w:rPr>
          <w:b w:val="0"/>
        </w:rPr>
        <w:t>：各专业教师应能持续提交“做了什么、何时做、由谁做、形成什么结果及材料”，工作站按专业和建设内容整理过程记录，并呈现待确认或缺资料的事项。软件建设、硬件建设和教学工作的具体分类以校方确认的标准与样例为准。</w:t>
      </w:r>
    </w:p>
    <w:p w14:paraId="52254DC8">
      <w:r>
        <w:rPr>
          <w:b/>
        </w:rPr>
        <w:t>输入与输出</w:t>
      </w:r>
      <w:r>
        <w:rPr>
          <w:b w:val="0"/>
        </w:rPr>
        <w:t>：输入工作说明、相关材料及参与人；输出专业日/周工作台账、阶段成果清单及与建设任务的关联建议。可按周补录，不要求教师每天重复填写同一成果。</w:t>
      </w:r>
    </w:p>
    <w:p w14:paraId="4C386FE7">
      <w:r>
        <w:rPr>
          <w:b/>
        </w:rPr>
        <w:t>核对办法与待确认</w:t>
      </w:r>
      <w:r>
        <w:rPr>
          <w:b w:val="0"/>
        </w:rPr>
        <w:t>：用同一专业的一周资料验证可按日期、专业、教师、建设内容筛选；待补三类工作各一个真实例子。软件、硬件建设的业务含义和涉及范围需分别明确。</w:t>
      </w:r>
    </w:p>
    <w:p w14:paraId="5391E934">
      <w:pPr>
        <w:pStyle w:val="5"/>
      </w:pPr>
      <w:r>
        <w:rPr>
          <w:b w:val="0"/>
        </w:rPr>
        <w:t>T05 把申报书、建设任务书和实施方案整理为建设依据</w:t>
      </w:r>
    </w:p>
    <w:p w14:paraId="6EF0AFCD">
      <w:r>
        <w:rPr>
          <w:b/>
        </w:rPr>
        <w:t>任务条款</w:t>
      </w:r>
      <w:r>
        <w:rPr>
          <w:b w:val="0"/>
        </w:rPr>
        <w:t>：负责人应能登记这三类文件及其版本、批准状态和适用周期，从中整理建设目标、考核指标、工作任务、阶段节点与需要提供的支撑材料。每一项要求都应标明来自哪份文件、哪一章节或哪张表，作为后续归类日常工作、判断建设进度和编写报告的共同依据。</w:t>
      </w:r>
    </w:p>
    <w:p w14:paraId="247BFE03">
      <w:r>
        <w:rPr>
          <w:b/>
        </w:rPr>
        <w:t>三类文件分别解决什么问题</w:t>
      </w:r>
      <w:r>
        <w:rPr>
          <w:b w:val="0"/>
        </w:rPr>
        <w:t>：</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685"/>
        <w:gridCol w:w="3685"/>
      </w:tblGrid>
      <w:tr w14:paraId="4A506686">
        <w:trPr>
          <w:cantSplit/>
          <w:tblHeader/>
          <w:jc w:val="center"/>
        </w:trPr>
        <w:tc>
          <w:tcPr>
            <w:tcW w:w="2268" w:type="dxa"/>
            <w:shd w:val="clear" w:color="auto" w:fill="E8EEF4"/>
            <w:tcMar>
              <w:top w:w="85" w:type="dxa"/>
              <w:left w:w="95" w:type="dxa"/>
              <w:bottom w:w="85" w:type="dxa"/>
              <w:right w:w="95" w:type="dxa"/>
            </w:tcMar>
            <w:vAlign w:val="center"/>
          </w:tcPr>
          <w:p w14:paraId="18A6D68C">
            <w:pPr>
              <w:spacing w:after="0" w:line="264" w:lineRule="auto"/>
            </w:pPr>
            <w:r>
              <w:rPr>
                <w:b/>
                <w:sz w:val="19"/>
              </w:rPr>
              <w:t>文件</w:t>
            </w:r>
          </w:p>
        </w:tc>
        <w:tc>
          <w:tcPr>
            <w:tcW w:w="3685" w:type="dxa"/>
            <w:shd w:val="clear" w:color="auto" w:fill="E8EEF4"/>
            <w:tcMar>
              <w:top w:w="85" w:type="dxa"/>
              <w:left w:w="95" w:type="dxa"/>
              <w:bottom w:w="85" w:type="dxa"/>
              <w:right w:w="95" w:type="dxa"/>
            </w:tcMar>
            <w:vAlign w:val="center"/>
          </w:tcPr>
          <w:p w14:paraId="60BDA00D">
            <w:pPr>
              <w:spacing w:after="0" w:line="264" w:lineRule="auto"/>
            </w:pPr>
            <w:r>
              <w:rPr>
                <w:b/>
                <w:sz w:val="19"/>
              </w:rPr>
              <w:t>主要回答的问题</w:t>
            </w:r>
          </w:p>
        </w:tc>
        <w:tc>
          <w:tcPr>
            <w:tcW w:w="3685" w:type="dxa"/>
            <w:shd w:val="clear" w:color="auto" w:fill="E8EEF4"/>
            <w:tcMar>
              <w:top w:w="85" w:type="dxa"/>
              <w:left w:w="95" w:type="dxa"/>
              <w:bottom w:w="85" w:type="dxa"/>
              <w:right w:w="95" w:type="dxa"/>
            </w:tcMar>
            <w:vAlign w:val="center"/>
          </w:tcPr>
          <w:p w14:paraId="0DFC35A1">
            <w:pPr>
              <w:spacing w:after="0" w:line="264" w:lineRule="auto"/>
            </w:pPr>
            <w:r>
              <w:rPr>
                <w:b/>
                <w:sz w:val="19"/>
              </w:rPr>
              <w:t>需要整理的内容</w:t>
            </w:r>
          </w:p>
        </w:tc>
      </w:tr>
      <w:tr w14:paraId="487FA564">
        <w:trPr>
          <w:cantSplit/>
          <w:jc w:val="center"/>
        </w:trPr>
        <w:tc>
          <w:tcPr>
            <w:tcW w:w="2268" w:type="dxa"/>
            <w:tcMar>
              <w:top w:w="85" w:type="dxa"/>
              <w:left w:w="95" w:type="dxa"/>
              <w:bottom w:w="85" w:type="dxa"/>
              <w:right w:w="95" w:type="dxa"/>
            </w:tcMar>
            <w:vAlign w:val="center"/>
          </w:tcPr>
          <w:p w14:paraId="507194A3">
            <w:pPr>
              <w:spacing w:after="0" w:line="264" w:lineRule="auto"/>
            </w:pPr>
            <w:r>
              <w:rPr>
                <w:b w:val="0"/>
                <w:sz w:val="19"/>
              </w:rPr>
              <w:t>申报书</w:t>
            </w:r>
          </w:p>
        </w:tc>
        <w:tc>
          <w:tcPr>
            <w:tcW w:w="3685" w:type="dxa"/>
            <w:tcMar>
              <w:top w:w="85" w:type="dxa"/>
              <w:left w:w="95" w:type="dxa"/>
              <w:bottom w:w="85" w:type="dxa"/>
              <w:right w:w="95" w:type="dxa"/>
            </w:tcMar>
            <w:vAlign w:val="center"/>
          </w:tcPr>
          <w:p w14:paraId="5819BB0A">
            <w:pPr>
              <w:spacing w:after="0" w:line="264" w:lineRule="auto"/>
            </w:pPr>
            <w:r>
              <w:rPr>
                <w:b w:val="0"/>
                <w:sz w:val="19"/>
              </w:rPr>
              <w:t>为什么建设、准备建成什么样</w:t>
            </w:r>
          </w:p>
        </w:tc>
        <w:tc>
          <w:tcPr>
            <w:tcW w:w="3685" w:type="dxa"/>
            <w:tcMar>
              <w:top w:w="85" w:type="dxa"/>
              <w:left w:w="95" w:type="dxa"/>
              <w:bottom w:w="85" w:type="dxa"/>
              <w:right w:w="95" w:type="dxa"/>
            </w:tcMar>
            <w:vAlign w:val="center"/>
          </w:tcPr>
          <w:p w14:paraId="0EA42B29">
            <w:pPr>
              <w:spacing w:after="0" w:line="264" w:lineRule="auto"/>
            </w:pPr>
            <w:r>
              <w:rPr>
                <w:b w:val="0"/>
                <w:sz w:val="19"/>
              </w:rPr>
              <w:t>建设背景、总体目标、重点方向、预期成果和特色做法</w:t>
            </w:r>
          </w:p>
        </w:tc>
      </w:tr>
      <w:tr w14:paraId="665B6668">
        <w:trPr>
          <w:cantSplit/>
          <w:jc w:val="center"/>
        </w:trPr>
        <w:tc>
          <w:tcPr>
            <w:tcW w:w="2268" w:type="dxa"/>
            <w:tcMar>
              <w:top w:w="85" w:type="dxa"/>
              <w:left w:w="95" w:type="dxa"/>
              <w:bottom w:w="85" w:type="dxa"/>
              <w:right w:w="95" w:type="dxa"/>
            </w:tcMar>
            <w:vAlign w:val="center"/>
          </w:tcPr>
          <w:p w14:paraId="77F5BCAE">
            <w:pPr>
              <w:spacing w:after="0" w:line="264" w:lineRule="auto"/>
            </w:pPr>
            <w:r>
              <w:rPr>
                <w:b w:val="0"/>
                <w:sz w:val="19"/>
              </w:rPr>
              <w:t>建设任务书</w:t>
            </w:r>
          </w:p>
        </w:tc>
        <w:tc>
          <w:tcPr>
            <w:tcW w:w="3685" w:type="dxa"/>
            <w:tcMar>
              <w:top w:w="85" w:type="dxa"/>
              <w:left w:w="95" w:type="dxa"/>
              <w:bottom w:w="85" w:type="dxa"/>
              <w:right w:w="95" w:type="dxa"/>
            </w:tcMar>
            <w:vAlign w:val="center"/>
          </w:tcPr>
          <w:p w14:paraId="4D77FD4C">
            <w:pPr>
              <w:spacing w:after="0" w:line="264" w:lineRule="auto"/>
            </w:pPr>
            <w:r>
              <w:rPr>
                <w:b w:val="0"/>
                <w:sz w:val="19"/>
              </w:rPr>
              <w:t>建设期内必须完成什么、达到什么标准</w:t>
            </w:r>
          </w:p>
        </w:tc>
        <w:tc>
          <w:tcPr>
            <w:tcW w:w="3685" w:type="dxa"/>
            <w:tcMar>
              <w:top w:w="85" w:type="dxa"/>
              <w:left w:w="95" w:type="dxa"/>
              <w:bottom w:w="85" w:type="dxa"/>
              <w:right w:w="95" w:type="dxa"/>
            </w:tcMar>
            <w:vAlign w:val="center"/>
          </w:tcPr>
          <w:p w14:paraId="4B97E6BF">
            <w:pPr>
              <w:spacing w:after="0" w:line="264" w:lineRule="auto"/>
            </w:pPr>
            <w:r>
              <w:rPr>
                <w:b w:val="0"/>
                <w:sz w:val="19"/>
              </w:rPr>
              <w:t>指标名称、目标数量、完成年度、验收标准和必须提供的支撑材料</w:t>
            </w:r>
          </w:p>
        </w:tc>
      </w:tr>
      <w:tr w14:paraId="3CDAD427">
        <w:trPr>
          <w:cantSplit/>
          <w:jc w:val="center"/>
        </w:trPr>
        <w:tc>
          <w:tcPr>
            <w:tcW w:w="2268" w:type="dxa"/>
            <w:tcMar>
              <w:top w:w="85" w:type="dxa"/>
              <w:left w:w="95" w:type="dxa"/>
              <w:bottom w:w="85" w:type="dxa"/>
              <w:right w:w="95" w:type="dxa"/>
            </w:tcMar>
            <w:vAlign w:val="center"/>
          </w:tcPr>
          <w:p w14:paraId="5A3AAB2D">
            <w:pPr>
              <w:spacing w:after="0" w:line="264" w:lineRule="auto"/>
            </w:pPr>
            <w:r>
              <w:rPr>
                <w:b w:val="0"/>
                <w:sz w:val="19"/>
              </w:rPr>
              <w:t>实施方案</w:t>
            </w:r>
          </w:p>
        </w:tc>
        <w:tc>
          <w:tcPr>
            <w:tcW w:w="3685" w:type="dxa"/>
            <w:tcMar>
              <w:top w:w="85" w:type="dxa"/>
              <w:left w:w="95" w:type="dxa"/>
              <w:bottom w:w="85" w:type="dxa"/>
              <w:right w:w="95" w:type="dxa"/>
            </w:tcMar>
            <w:vAlign w:val="center"/>
          </w:tcPr>
          <w:p w14:paraId="4C218770">
            <w:pPr>
              <w:spacing w:after="0" w:line="264" w:lineRule="auto"/>
            </w:pPr>
            <w:r>
              <w:rPr>
                <w:b w:val="0"/>
                <w:sz w:val="19"/>
              </w:rPr>
              <w:t>具体由谁做、什么时候做、怎样推进</w:t>
            </w:r>
          </w:p>
        </w:tc>
        <w:tc>
          <w:tcPr>
            <w:tcW w:w="3685" w:type="dxa"/>
            <w:tcMar>
              <w:top w:w="85" w:type="dxa"/>
              <w:left w:w="95" w:type="dxa"/>
              <w:bottom w:w="85" w:type="dxa"/>
              <w:right w:w="95" w:type="dxa"/>
            </w:tcMar>
            <w:vAlign w:val="center"/>
          </w:tcPr>
          <w:p w14:paraId="1521DB32">
            <w:pPr>
              <w:spacing w:after="0" w:line="264" w:lineRule="auto"/>
            </w:pPr>
            <w:r>
              <w:rPr>
                <w:b w:val="0"/>
                <w:sz w:val="19"/>
              </w:rPr>
              <w:t>工作安排、牵头专业、配合专业、负责人、阶段时间和具体措施</w:t>
            </w:r>
          </w:p>
        </w:tc>
      </w:tr>
    </w:tbl>
    <w:p w14:paraId="6A6BBD9D">
      <w:pPr>
        <w:spacing w:after="20"/>
      </w:pPr>
    </w:p>
    <w:p w14:paraId="5506AE38">
      <w:r>
        <w:rPr>
          <w:b w:val="0"/>
        </w:rPr>
        <w:t>整理后的建设依据不是把三份文件简单存放在一起，而是把三份文件中描述同一件工作的内容对应起来。例如，申报书提出总体目标，任务书给出分年度指标，实施方案明确负责人和完成时间，这三部分应形成同一项可以持续跟踪的建设任务。以后教师提交日常工作或成果时，就可以说明它对应哪项建设任务；负责人查看进度或编写报告时，也使用同一套依据，不再分别翻找三份文件。</w:t>
      </w:r>
    </w:p>
    <w:p w14:paraId="0B5C2E54">
      <w:r>
        <w:rPr>
          <w:b/>
        </w:rPr>
        <w:t>举例说明（以下数字仅为说明方式，不代表学校实际指标）</w:t>
      </w:r>
      <w:r>
        <w:rPr>
          <w:b w:val="0"/>
        </w:rPr>
        <w:t>：</w:t>
      </w:r>
    </w:p>
    <w:p w14:paraId="5769CF00">
      <w:r>
        <w:rPr>
          <w:b w:val="0"/>
        </w:rPr>
        <w:t>假设某专业群的三份文件中分别写到：</w:t>
      </w:r>
    </w:p>
    <w:p w14:paraId="353A9201">
      <w:pPr>
        <w:pStyle w:val="16"/>
      </w:pPr>
      <w:r>
        <w:rPr>
          <w:b w:val="0"/>
        </w:rPr>
        <w:t>申报书提出：“建设期内新增校企合作企业 10 家，形成稳定的校企协同育人机制。”</w:t>
      </w:r>
    </w:p>
    <w:p w14:paraId="42784493">
      <w:pPr>
        <w:pStyle w:val="16"/>
      </w:pPr>
      <w:r>
        <w:rPr>
          <w:b w:val="0"/>
        </w:rPr>
        <w:t>建设任务书规定：“2026 年新增 3 家、2027 年新增 3 家、2028 年新增 4 家；验收时需提供合作协议、企业名单和合作活动记录。”</w:t>
      </w:r>
    </w:p>
    <w:p w14:paraId="6406BFD8">
      <w:pPr>
        <w:pStyle w:val="16"/>
      </w:pPr>
      <w:r>
        <w:rPr>
          <w:b w:val="0"/>
        </w:rPr>
        <w:t>实施方案明确：“由核心专业牵头，两个支撑专业配合，张老师负责；2026 年 6 月前完成首批企业洽谈，12 月前完成本年度 3 家合作企业签约。”</w:t>
      </w:r>
    </w:p>
    <w:p w14:paraId="7B609185">
      <w:r>
        <w:rPr>
          <w:b w:val="0"/>
        </w:rPr>
        <w:t>工作站应把这些内容整理成一项完整的建设任务：</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313D3764">
        <w:trPr>
          <w:cantSplit/>
          <w:tblHeader/>
          <w:jc w:val="center"/>
        </w:trPr>
        <w:tc>
          <w:tcPr>
            <w:tcW w:w="2835" w:type="dxa"/>
            <w:shd w:val="clear" w:color="auto" w:fill="E8EEF4"/>
            <w:tcMar>
              <w:top w:w="85" w:type="dxa"/>
              <w:left w:w="95" w:type="dxa"/>
              <w:bottom w:w="85" w:type="dxa"/>
              <w:right w:w="95" w:type="dxa"/>
            </w:tcMar>
            <w:vAlign w:val="center"/>
          </w:tcPr>
          <w:p w14:paraId="73127037">
            <w:pPr>
              <w:spacing w:after="0" w:line="264" w:lineRule="auto"/>
            </w:pPr>
            <w:r>
              <w:rPr>
                <w:b/>
                <w:sz w:val="19"/>
              </w:rPr>
              <w:t>整理事项</w:t>
            </w:r>
          </w:p>
        </w:tc>
        <w:tc>
          <w:tcPr>
            <w:tcW w:w="6803" w:type="dxa"/>
            <w:shd w:val="clear" w:color="auto" w:fill="E8EEF4"/>
            <w:tcMar>
              <w:top w:w="85" w:type="dxa"/>
              <w:left w:w="95" w:type="dxa"/>
              <w:bottom w:w="85" w:type="dxa"/>
              <w:right w:w="95" w:type="dxa"/>
            </w:tcMar>
            <w:vAlign w:val="center"/>
          </w:tcPr>
          <w:p w14:paraId="51DB418A">
            <w:pPr>
              <w:spacing w:after="0" w:line="264" w:lineRule="auto"/>
            </w:pPr>
            <w:r>
              <w:rPr>
                <w:b/>
                <w:sz w:val="19"/>
              </w:rPr>
              <w:t>示例结果</w:t>
            </w:r>
          </w:p>
        </w:tc>
      </w:tr>
      <w:tr w14:paraId="37F9E50F">
        <w:trPr>
          <w:cantSplit/>
          <w:jc w:val="center"/>
        </w:trPr>
        <w:tc>
          <w:tcPr>
            <w:tcW w:w="2835" w:type="dxa"/>
            <w:tcMar>
              <w:top w:w="85" w:type="dxa"/>
              <w:left w:w="95" w:type="dxa"/>
              <w:bottom w:w="85" w:type="dxa"/>
              <w:right w:w="95" w:type="dxa"/>
            </w:tcMar>
            <w:vAlign w:val="center"/>
          </w:tcPr>
          <w:p w14:paraId="6CF3CA11">
            <w:pPr>
              <w:spacing w:after="0" w:line="264" w:lineRule="auto"/>
            </w:pPr>
            <w:r>
              <w:rPr>
                <w:b w:val="0"/>
                <w:sz w:val="19"/>
              </w:rPr>
              <w:t>总体目标</w:t>
            </w:r>
          </w:p>
        </w:tc>
        <w:tc>
          <w:tcPr>
            <w:tcW w:w="6803" w:type="dxa"/>
            <w:tcMar>
              <w:top w:w="85" w:type="dxa"/>
              <w:left w:w="95" w:type="dxa"/>
              <w:bottom w:w="85" w:type="dxa"/>
              <w:right w:w="95" w:type="dxa"/>
            </w:tcMar>
            <w:vAlign w:val="center"/>
          </w:tcPr>
          <w:p w14:paraId="48996068">
            <w:pPr>
              <w:spacing w:after="0" w:line="264" w:lineRule="auto"/>
            </w:pPr>
            <w:r>
              <w:rPr>
                <w:b w:val="0"/>
                <w:sz w:val="19"/>
              </w:rPr>
              <w:t>建设期内新增校企合作企业 10 家</w:t>
            </w:r>
          </w:p>
        </w:tc>
      </w:tr>
      <w:tr w14:paraId="1590105C">
        <w:trPr>
          <w:cantSplit/>
          <w:jc w:val="center"/>
        </w:trPr>
        <w:tc>
          <w:tcPr>
            <w:tcW w:w="2835" w:type="dxa"/>
            <w:tcMar>
              <w:top w:w="85" w:type="dxa"/>
              <w:left w:w="95" w:type="dxa"/>
              <w:bottom w:w="85" w:type="dxa"/>
              <w:right w:w="95" w:type="dxa"/>
            </w:tcMar>
            <w:vAlign w:val="center"/>
          </w:tcPr>
          <w:p w14:paraId="384E7840">
            <w:pPr>
              <w:spacing w:after="0" w:line="264" w:lineRule="auto"/>
            </w:pPr>
            <w:r>
              <w:rPr>
                <w:b w:val="0"/>
                <w:sz w:val="19"/>
              </w:rPr>
              <w:t>2026 年目标</w:t>
            </w:r>
          </w:p>
        </w:tc>
        <w:tc>
          <w:tcPr>
            <w:tcW w:w="6803" w:type="dxa"/>
            <w:tcMar>
              <w:top w:w="85" w:type="dxa"/>
              <w:left w:w="95" w:type="dxa"/>
              <w:bottom w:w="85" w:type="dxa"/>
              <w:right w:w="95" w:type="dxa"/>
            </w:tcMar>
            <w:vAlign w:val="center"/>
          </w:tcPr>
          <w:p w14:paraId="6913149A">
            <w:pPr>
              <w:spacing w:after="0" w:line="264" w:lineRule="auto"/>
            </w:pPr>
            <w:r>
              <w:rPr>
                <w:b w:val="0"/>
                <w:sz w:val="19"/>
              </w:rPr>
              <w:t>新增 3 家</w:t>
            </w:r>
          </w:p>
        </w:tc>
      </w:tr>
      <w:tr w14:paraId="0FCEA24F">
        <w:trPr>
          <w:cantSplit/>
          <w:jc w:val="center"/>
        </w:trPr>
        <w:tc>
          <w:tcPr>
            <w:tcW w:w="2835" w:type="dxa"/>
            <w:tcMar>
              <w:top w:w="85" w:type="dxa"/>
              <w:left w:w="95" w:type="dxa"/>
              <w:bottom w:w="85" w:type="dxa"/>
              <w:right w:w="95" w:type="dxa"/>
            </w:tcMar>
            <w:vAlign w:val="center"/>
          </w:tcPr>
          <w:p w14:paraId="6376779E">
            <w:pPr>
              <w:spacing w:after="0" w:line="264" w:lineRule="auto"/>
            </w:pPr>
            <w:r>
              <w:rPr>
                <w:b w:val="0"/>
                <w:sz w:val="19"/>
              </w:rPr>
              <w:t>牵头与配合</w:t>
            </w:r>
          </w:p>
        </w:tc>
        <w:tc>
          <w:tcPr>
            <w:tcW w:w="6803" w:type="dxa"/>
            <w:tcMar>
              <w:top w:w="85" w:type="dxa"/>
              <w:left w:w="95" w:type="dxa"/>
              <w:bottom w:w="85" w:type="dxa"/>
              <w:right w:w="95" w:type="dxa"/>
            </w:tcMar>
            <w:vAlign w:val="center"/>
          </w:tcPr>
          <w:p w14:paraId="78B334CC">
            <w:pPr>
              <w:spacing w:after="0" w:line="264" w:lineRule="auto"/>
            </w:pPr>
            <w:r>
              <w:rPr>
                <w:b w:val="0"/>
                <w:sz w:val="19"/>
              </w:rPr>
              <w:t>核心专业牵头，两个支撑专业配合</w:t>
            </w:r>
          </w:p>
        </w:tc>
      </w:tr>
      <w:tr w14:paraId="7BE5C176">
        <w:trPr>
          <w:cantSplit/>
          <w:jc w:val="center"/>
        </w:trPr>
        <w:tc>
          <w:tcPr>
            <w:tcW w:w="2835" w:type="dxa"/>
            <w:tcMar>
              <w:top w:w="85" w:type="dxa"/>
              <w:left w:w="95" w:type="dxa"/>
              <w:bottom w:w="85" w:type="dxa"/>
              <w:right w:w="95" w:type="dxa"/>
            </w:tcMar>
            <w:vAlign w:val="center"/>
          </w:tcPr>
          <w:p w14:paraId="68222980">
            <w:pPr>
              <w:spacing w:after="0" w:line="264" w:lineRule="auto"/>
            </w:pPr>
            <w:r>
              <w:rPr>
                <w:b w:val="0"/>
                <w:sz w:val="19"/>
              </w:rPr>
              <w:t>负责人</w:t>
            </w:r>
          </w:p>
        </w:tc>
        <w:tc>
          <w:tcPr>
            <w:tcW w:w="6803" w:type="dxa"/>
            <w:tcMar>
              <w:top w:w="85" w:type="dxa"/>
              <w:left w:w="95" w:type="dxa"/>
              <w:bottom w:w="85" w:type="dxa"/>
              <w:right w:w="95" w:type="dxa"/>
            </w:tcMar>
            <w:vAlign w:val="center"/>
          </w:tcPr>
          <w:p w14:paraId="61A5889F">
            <w:pPr>
              <w:spacing w:after="0" w:line="264" w:lineRule="auto"/>
            </w:pPr>
            <w:r>
              <w:rPr>
                <w:b w:val="0"/>
                <w:sz w:val="19"/>
              </w:rPr>
              <w:t>张老师</w:t>
            </w:r>
          </w:p>
        </w:tc>
      </w:tr>
      <w:tr w14:paraId="262683F5">
        <w:trPr>
          <w:cantSplit/>
          <w:jc w:val="center"/>
        </w:trPr>
        <w:tc>
          <w:tcPr>
            <w:tcW w:w="2835" w:type="dxa"/>
            <w:tcMar>
              <w:top w:w="85" w:type="dxa"/>
              <w:left w:w="95" w:type="dxa"/>
              <w:bottom w:w="85" w:type="dxa"/>
              <w:right w:w="95" w:type="dxa"/>
            </w:tcMar>
            <w:vAlign w:val="center"/>
          </w:tcPr>
          <w:p w14:paraId="64B287DC">
            <w:pPr>
              <w:spacing w:after="0" w:line="264" w:lineRule="auto"/>
            </w:pPr>
            <w:r>
              <w:rPr>
                <w:b w:val="0"/>
                <w:sz w:val="19"/>
              </w:rPr>
              <w:t>阶段安排</w:t>
            </w:r>
          </w:p>
        </w:tc>
        <w:tc>
          <w:tcPr>
            <w:tcW w:w="6803" w:type="dxa"/>
            <w:tcMar>
              <w:top w:w="85" w:type="dxa"/>
              <w:left w:w="95" w:type="dxa"/>
              <w:bottom w:w="85" w:type="dxa"/>
              <w:right w:w="95" w:type="dxa"/>
            </w:tcMar>
            <w:vAlign w:val="center"/>
          </w:tcPr>
          <w:p w14:paraId="564E8632">
            <w:pPr>
              <w:spacing w:after="0" w:line="264" w:lineRule="auto"/>
            </w:pPr>
            <w:r>
              <w:rPr>
                <w:b w:val="0"/>
                <w:sz w:val="19"/>
              </w:rPr>
              <w:t>2026 年 6 月前完成首批洽谈，12 月前完成 3 家签约</w:t>
            </w:r>
          </w:p>
        </w:tc>
      </w:tr>
      <w:tr w14:paraId="771DED8A">
        <w:trPr>
          <w:cantSplit/>
          <w:jc w:val="center"/>
        </w:trPr>
        <w:tc>
          <w:tcPr>
            <w:tcW w:w="2835" w:type="dxa"/>
            <w:tcMar>
              <w:top w:w="85" w:type="dxa"/>
              <w:left w:w="95" w:type="dxa"/>
              <w:bottom w:w="85" w:type="dxa"/>
              <w:right w:w="95" w:type="dxa"/>
            </w:tcMar>
            <w:vAlign w:val="center"/>
          </w:tcPr>
          <w:p w14:paraId="79ABC828">
            <w:pPr>
              <w:spacing w:after="0" w:line="264" w:lineRule="auto"/>
            </w:pPr>
            <w:r>
              <w:rPr>
                <w:b w:val="0"/>
                <w:sz w:val="19"/>
              </w:rPr>
              <w:t>需要提供的材料</w:t>
            </w:r>
          </w:p>
        </w:tc>
        <w:tc>
          <w:tcPr>
            <w:tcW w:w="6803" w:type="dxa"/>
            <w:tcMar>
              <w:top w:w="85" w:type="dxa"/>
              <w:left w:w="95" w:type="dxa"/>
              <w:bottom w:w="85" w:type="dxa"/>
              <w:right w:w="95" w:type="dxa"/>
            </w:tcMar>
            <w:vAlign w:val="center"/>
          </w:tcPr>
          <w:p w14:paraId="7CFFD791">
            <w:pPr>
              <w:spacing w:after="0" w:line="264" w:lineRule="auto"/>
            </w:pPr>
            <w:r>
              <w:rPr>
                <w:b w:val="0"/>
                <w:sz w:val="19"/>
              </w:rPr>
              <w:t>合作协议、企业名单、合作活动记录</w:t>
            </w:r>
          </w:p>
        </w:tc>
      </w:tr>
      <w:tr w14:paraId="4AE966AE">
        <w:trPr>
          <w:cantSplit/>
          <w:jc w:val="center"/>
        </w:trPr>
        <w:tc>
          <w:tcPr>
            <w:tcW w:w="2835" w:type="dxa"/>
            <w:tcMar>
              <w:top w:w="85" w:type="dxa"/>
              <w:left w:w="95" w:type="dxa"/>
              <w:bottom w:w="85" w:type="dxa"/>
              <w:right w:w="95" w:type="dxa"/>
            </w:tcMar>
            <w:vAlign w:val="center"/>
          </w:tcPr>
          <w:p w14:paraId="45048B43">
            <w:pPr>
              <w:spacing w:after="0" w:line="264" w:lineRule="auto"/>
            </w:pPr>
            <w:r>
              <w:rPr>
                <w:b w:val="0"/>
                <w:sz w:val="19"/>
              </w:rPr>
              <w:t>原文位置</w:t>
            </w:r>
          </w:p>
        </w:tc>
        <w:tc>
          <w:tcPr>
            <w:tcW w:w="6803" w:type="dxa"/>
            <w:tcMar>
              <w:top w:w="85" w:type="dxa"/>
              <w:left w:w="95" w:type="dxa"/>
              <w:bottom w:w="85" w:type="dxa"/>
              <w:right w:w="95" w:type="dxa"/>
            </w:tcMar>
            <w:vAlign w:val="center"/>
          </w:tcPr>
          <w:p w14:paraId="74AF659F">
            <w:pPr>
              <w:spacing w:after="0" w:line="264" w:lineRule="auto"/>
            </w:pPr>
            <w:r>
              <w:rPr>
                <w:b w:val="0"/>
                <w:sz w:val="19"/>
              </w:rPr>
              <w:t>分别注明申报书、任务书和实施方案中的章节、表格或页码</w:t>
            </w:r>
          </w:p>
        </w:tc>
      </w:tr>
    </w:tbl>
    <w:p w14:paraId="5AFFF7C6">
      <w:pPr>
        <w:spacing w:after="20"/>
      </w:pPr>
    </w:p>
    <w:p w14:paraId="41E95E4C">
      <w:r>
        <w:rPr>
          <w:b w:val="0"/>
        </w:rPr>
        <w:t>如果张老师随后提交了 A 企业合作协议和一次合作活动记录，专业群助手应建议把它们归到“2026 年新增校企合作企业”任务下，由负责人确认是否属于当年新增成果。确认后，查询进度时可以显示“年度目标 3 家，已确认 1 家，还差 2 家”；编写年度报告时，可以使用同一条建设依据和已经确认的材料形成文字，并把尚缺内容列入待补清单。</w:t>
      </w:r>
    </w:p>
    <w:p w14:paraId="716026DD">
      <w:r>
        <w:rPr>
          <w:b w:val="0"/>
        </w:rPr>
        <w:t>如果三份文件存在不一致，例如申报书写“新增 10 家”，任务书却写“新增 8 家”，专业群助手不能自行选择一个数字。她应列出两处原文、差异内容和可能受影响的年度任务，请负责人确认以哪份正式文件为准，并保留确认结果。</w:t>
      </w:r>
    </w:p>
    <w:p w14:paraId="17B167FA">
      <w:r>
        <w:rPr>
          <w:b/>
        </w:rPr>
        <w:t>输入与输出</w:t>
      </w:r>
      <w:r>
        <w:rPr>
          <w:b w:val="0"/>
        </w:rPr>
        <w:t>：输入三类文件及确认状态；输出建设依据目录和待确认指标/任务清单。若文件之间不一致，列出冲突交负责人处理，不让智能助手自行决定哪个文件优先。</w:t>
      </w:r>
    </w:p>
    <w:p w14:paraId="06F9626E">
      <w:r>
        <w:rPr>
          <w:b/>
        </w:rPr>
        <w:t>核对办法与待确认</w:t>
      </w:r>
      <w:r>
        <w:rPr>
          <w:b w:val="0"/>
        </w:rPr>
        <w:t>：负责人逐项核对指标是否遗漏、目标值是否正确、出处是否对应。待补正式文件、生效日期及冲突处理规则；文件未获批时标“草稿依据”，不写成已批准任务。由人工整理还是由智能助手协助整理，应分别确认。</w:t>
      </w:r>
    </w:p>
    <w:p w14:paraId="28788AB3">
      <w:r>
        <w:rPr>
          <w:b/>
        </w:rPr>
        <w:t>T06–T18 继续使用的案例情况</w:t>
      </w:r>
      <w:r>
        <w:rPr>
          <w:b w:val="0"/>
        </w:rPr>
        <w:t>：为便于理解后续任务，下面各节继续使用同一组虚构资料，所有数字均只用于说明工作方式。</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685"/>
        <w:gridCol w:w="3685"/>
      </w:tblGrid>
      <w:tr w14:paraId="5FDB25F6">
        <w:trPr>
          <w:cantSplit/>
          <w:tblHeader/>
          <w:jc w:val="center"/>
        </w:trPr>
        <w:tc>
          <w:tcPr>
            <w:tcW w:w="2268" w:type="dxa"/>
            <w:shd w:val="clear" w:color="auto" w:fill="E8EEF4"/>
            <w:tcMar>
              <w:top w:w="85" w:type="dxa"/>
              <w:left w:w="95" w:type="dxa"/>
              <w:bottom w:w="85" w:type="dxa"/>
              <w:right w:w="95" w:type="dxa"/>
            </w:tcMar>
            <w:vAlign w:val="center"/>
          </w:tcPr>
          <w:p w14:paraId="3AAC0DCA">
            <w:pPr>
              <w:spacing w:after="0" w:line="264" w:lineRule="auto"/>
            </w:pPr>
            <w:r>
              <w:rPr>
                <w:b/>
                <w:sz w:val="19"/>
              </w:rPr>
              <w:t>企业或事项</w:t>
            </w:r>
          </w:p>
        </w:tc>
        <w:tc>
          <w:tcPr>
            <w:tcW w:w="3685" w:type="dxa"/>
            <w:shd w:val="clear" w:color="auto" w:fill="E8EEF4"/>
            <w:tcMar>
              <w:top w:w="85" w:type="dxa"/>
              <w:left w:w="95" w:type="dxa"/>
              <w:bottom w:w="85" w:type="dxa"/>
              <w:right w:w="95" w:type="dxa"/>
            </w:tcMar>
            <w:vAlign w:val="center"/>
          </w:tcPr>
          <w:p w14:paraId="5B59A352">
            <w:pPr>
              <w:spacing w:after="0" w:line="264" w:lineRule="auto"/>
            </w:pPr>
            <w:r>
              <w:rPr>
                <w:b/>
                <w:sz w:val="19"/>
              </w:rPr>
              <w:t>截至 2026 年 6 月 30 日的情况</w:t>
            </w:r>
          </w:p>
        </w:tc>
        <w:tc>
          <w:tcPr>
            <w:tcW w:w="3685" w:type="dxa"/>
            <w:shd w:val="clear" w:color="auto" w:fill="E8EEF4"/>
            <w:tcMar>
              <w:top w:w="85" w:type="dxa"/>
              <w:left w:w="95" w:type="dxa"/>
              <w:bottom w:w="85" w:type="dxa"/>
              <w:right w:w="95" w:type="dxa"/>
            </w:tcMar>
            <w:vAlign w:val="center"/>
          </w:tcPr>
          <w:p w14:paraId="34353619">
            <w:pPr>
              <w:spacing w:after="0" w:line="264" w:lineRule="auto"/>
            </w:pPr>
            <w:r>
              <w:rPr>
                <w:b/>
                <w:sz w:val="19"/>
              </w:rPr>
              <w:t>当前判断</w:t>
            </w:r>
          </w:p>
        </w:tc>
      </w:tr>
      <w:tr w14:paraId="1FD96241">
        <w:trPr>
          <w:cantSplit/>
          <w:jc w:val="center"/>
        </w:trPr>
        <w:tc>
          <w:tcPr>
            <w:tcW w:w="2268" w:type="dxa"/>
            <w:tcMar>
              <w:top w:w="85" w:type="dxa"/>
              <w:left w:w="95" w:type="dxa"/>
              <w:bottom w:w="85" w:type="dxa"/>
              <w:right w:w="95" w:type="dxa"/>
            </w:tcMar>
            <w:vAlign w:val="center"/>
          </w:tcPr>
          <w:p w14:paraId="11BDA70D">
            <w:pPr>
              <w:spacing w:after="0" w:line="264" w:lineRule="auto"/>
            </w:pPr>
            <w:r>
              <w:rPr>
                <w:b w:val="0"/>
                <w:sz w:val="19"/>
              </w:rPr>
              <w:t>A 企业</w:t>
            </w:r>
          </w:p>
        </w:tc>
        <w:tc>
          <w:tcPr>
            <w:tcW w:w="3685" w:type="dxa"/>
            <w:tcMar>
              <w:top w:w="85" w:type="dxa"/>
              <w:left w:w="95" w:type="dxa"/>
              <w:bottom w:w="85" w:type="dxa"/>
              <w:right w:w="95" w:type="dxa"/>
            </w:tcMar>
            <w:vAlign w:val="center"/>
          </w:tcPr>
          <w:p w14:paraId="3D6493BE">
            <w:pPr>
              <w:spacing w:after="0" w:line="264" w:lineRule="auto"/>
            </w:pPr>
            <w:r>
              <w:rPr>
                <w:b w:val="0"/>
                <w:sz w:val="19"/>
              </w:rPr>
              <w:t>2026 年 4 月 15 日签订合作协议，5 月 20 日完成一次合作活动，材料齐全</w:t>
            </w:r>
          </w:p>
        </w:tc>
        <w:tc>
          <w:tcPr>
            <w:tcW w:w="3685" w:type="dxa"/>
            <w:tcMar>
              <w:top w:w="85" w:type="dxa"/>
              <w:left w:w="95" w:type="dxa"/>
              <w:bottom w:w="85" w:type="dxa"/>
              <w:right w:w="95" w:type="dxa"/>
            </w:tcMar>
            <w:vAlign w:val="center"/>
          </w:tcPr>
          <w:p w14:paraId="28CB26AB">
            <w:pPr>
              <w:spacing w:after="0" w:line="264" w:lineRule="auto"/>
            </w:pPr>
            <w:r>
              <w:rPr>
                <w:b w:val="0"/>
                <w:sz w:val="19"/>
              </w:rPr>
              <w:t>经负责人确认后，计入 2026 年新增合作企业 1 家</w:t>
            </w:r>
          </w:p>
        </w:tc>
      </w:tr>
      <w:tr w14:paraId="22B3AC63">
        <w:trPr>
          <w:cantSplit/>
          <w:jc w:val="center"/>
        </w:trPr>
        <w:tc>
          <w:tcPr>
            <w:tcW w:w="2268" w:type="dxa"/>
            <w:tcMar>
              <w:top w:w="85" w:type="dxa"/>
              <w:left w:w="95" w:type="dxa"/>
              <w:bottom w:w="85" w:type="dxa"/>
              <w:right w:w="95" w:type="dxa"/>
            </w:tcMar>
            <w:vAlign w:val="center"/>
          </w:tcPr>
          <w:p w14:paraId="656F6241">
            <w:pPr>
              <w:spacing w:after="0" w:line="264" w:lineRule="auto"/>
            </w:pPr>
            <w:r>
              <w:rPr>
                <w:b w:val="0"/>
                <w:sz w:val="19"/>
              </w:rPr>
              <w:t>B 企业</w:t>
            </w:r>
          </w:p>
        </w:tc>
        <w:tc>
          <w:tcPr>
            <w:tcW w:w="3685" w:type="dxa"/>
            <w:tcMar>
              <w:top w:w="85" w:type="dxa"/>
              <w:left w:w="95" w:type="dxa"/>
              <w:bottom w:w="85" w:type="dxa"/>
              <w:right w:w="95" w:type="dxa"/>
            </w:tcMar>
            <w:vAlign w:val="center"/>
          </w:tcPr>
          <w:p w14:paraId="79C947C3">
            <w:pPr>
              <w:spacing w:after="0" w:line="264" w:lineRule="auto"/>
            </w:pPr>
            <w:r>
              <w:rPr>
                <w:b w:val="0"/>
                <w:sz w:val="19"/>
              </w:rPr>
              <w:t>已完成洽谈并形成协议草稿，尚未正式签订</w:t>
            </w:r>
          </w:p>
        </w:tc>
        <w:tc>
          <w:tcPr>
            <w:tcW w:w="3685" w:type="dxa"/>
            <w:tcMar>
              <w:top w:w="85" w:type="dxa"/>
              <w:left w:w="95" w:type="dxa"/>
              <w:bottom w:w="85" w:type="dxa"/>
              <w:right w:w="95" w:type="dxa"/>
            </w:tcMar>
            <w:vAlign w:val="center"/>
          </w:tcPr>
          <w:p w14:paraId="4041109F">
            <w:pPr>
              <w:spacing w:after="0" w:line="264" w:lineRule="auto"/>
            </w:pPr>
            <w:r>
              <w:rPr>
                <w:b w:val="0"/>
                <w:sz w:val="19"/>
              </w:rPr>
              <w:t>属于正在推进，暂不能计入完成数量</w:t>
            </w:r>
          </w:p>
        </w:tc>
      </w:tr>
      <w:tr w14:paraId="4AF393BA">
        <w:trPr>
          <w:cantSplit/>
          <w:jc w:val="center"/>
        </w:trPr>
        <w:tc>
          <w:tcPr>
            <w:tcW w:w="2268" w:type="dxa"/>
            <w:tcMar>
              <w:top w:w="85" w:type="dxa"/>
              <w:left w:w="95" w:type="dxa"/>
              <w:bottom w:w="85" w:type="dxa"/>
              <w:right w:w="95" w:type="dxa"/>
            </w:tcMar>
            <w:vAlign w:val="center"/>
          </w:tcPr>
          <w:p w14:paraId="4CF07CD7">
            <w:pPr>
              <w:spacing w:after="0" w:line="264" w:lineRule="auto"/>
            </w:pPr>
            <w:r>
              <w:rPr>
                <w:b w:val="0"/>
                <w:sz w:val="19"/>
              </w:rPr>
              <w:t>C 企业</w:t>
            </w:r>
          </w:p>
        </w:tc>
        <w:tc>
          <w:tcPr>
            <w:tcW w:w="3685" w:type="dxa"/>
            <w:tcMar>
              <w:top w:w="85" w:type="dxa"/>
              <w:left w:w="95" w:type="dxa"/>
              <w:bottom w:w="85" w:type="dxa"/>
              <w:right w:w="95" w:type="dxa"/>
            </w:tcMar>
            <w:vAlign w:val="center"/>
          </w:tcPr>
          <w:p w14:paraId="6C88C271">
            <w:pPr>
              <w:spacing w:after="0" w:line="264" w:lineRule="auto"/>
            </w:pPr>
            <w:r>
              <w:rPr>
                <w:b w:val="0"/>
                <w:sz w:val="19"/>
              </w:rPr>
              <w:t>合作协议签订于 2025 年，2026 年补交材料</w:t>
            </w:r>
          </w:p>
        </w:tc>
        <w:tc>
          <w:tcPr>
            <w:tcW w:w="3685" w:type="dxa"/>
            <w:tcMar>
              <w:top w:w="85" w:type="dxa"/>
              <w:left w:w="95" w:type="dxa"/>
              <w:bottom w:w="85" w:type="dxa"/>
              <w:right w:w="95" w:type="dxa"/>
            </w:tcMar>
            <w:vAlign w:val="center"/>
          </w:tcPr>
          <w:p w14:paraId="5A176119">
            <w:pPr>
              <w:spacing w:after="0" w:line="264" w:lineRule="auto"/>
            </w:pPr>
            <w:r>
              <w:rPr>
                <w:b w:val="0"/>
                <w:sz w:val="19"/>
              </w:rPr>
              <w:t>属于历史合作，可说明持续合作情况，但不能计入 2026 年新增数量</w:t>
            </w:r>
          </w:p>
        </w:tc>
      </w:tr>
      <w:tr w14:paraId="4436656E">
        <w:trPr>
          <w:cantSplit/>
          <w:jc w:val="center"/>
        </w:trPr>
        <w:tc>
          <w:tcPr>
            <w:tcW w:w="2268" w:type="dxa"/>
            <w:tcMar>
              <w:top w:w="85" w:type="dxa"/>
              <w:left w:w="95" w:type="dxa"/>
              <w:bottom w:w="85" w:type="dxa"/>
              <w:right w:w="95" w:type="dxa"/>
            </w:tcMar>
            <w:vAlign w:val="center"/>
          </w:tcPr>
          <w:p w14:paraId="4C2FFC67">
            <w:pPr>
              <w:spacing w:after="0" w:line="264" w:lineRule="auto"/>
            </w:pPr>
            <w:r>
              <w:rPr>
                <w:b w:val="0"/>
                <w:sz w:val="19"/>
              </w:rPr>
              <w:t>D 企业</w:t>
            </w:r>
          </w:p>
        </w:tc>
        <w:tc>
          <w:tcPr>
            <w:tcW w:w="3685" w:type="dxa"/>
            <w:tcMar>
              <w:top w:w="85" w:type="dxa"/>
              <w:left w:w="95" w:type="dxa"/>
              <w:bottom w:w="85" w:type="dxa"/>
              <w:right w:w="95" w:type="dxa"/>
            </w:tcMar>
            <w:vAlign w:val="center"/>
          </w:tcPr>
          <w:p w14:paraId="7202D8DE">
            <w:pPr>
              <w:spacing w:after="0" w:line="264" w:lineRule="auto"/>
            </w:pPr>
            <w:r>
              <w:rPr>
                <w:b w:val="0"/>
                <w:sz w:val="19"/>
              </w:rPr>
              <w:t>已列入拟合作名单，尚未形成洽谈记录或协议</w:t>
            </w:r>
          </w:p>
        </w:tc>
        <w:tc>
          <w:tcPr>
            <w:tcW w:w="3685" w:type="dxa"/>
            <w:tcMar>
              <w:top w:w="85" w:type="dxa"/>
              <w:left w:w="95" w:type="dxa"/>
              <w:bottom w:w="85" w:type="dxa"/>
              <w:right w:w="95" w:type="dxa"/>
            </w:tcMar>
            <w:vAlign w:val="center"/>
          </w:tcPr>
          <w:p w14:paraId="2023120E">
            <w:pPr>
              <w:spacing w:after="0" w:line="264" w:lineRule="auto"/>
            </w:pPr>
            <w:r>
              <w:rPr>
                <w:b w:val="0"/>
                <w:sz w:val="19"/>
              </w:rPr>
              <w:t>属于待开展事项，暂不能计入完成数量</w:t>
            </w:r>
          </w:p>
        </w:tc>
      </w:tr>
    </w:tbl>
    <w:p w14:paraId="5F2FD07C">
      <w:pPr>
        <w:spacing w:after="20"/>
      </w:pPr>
    </w:p>
    <w:p w14:paraId="3C90DAE2">
      <w:r>
        <w:rPr>
          <w:b w:val="0"/>
        </w:rPr>
        <w:t>本案例中，张老师总负责，李老师跟进 B 企业，王老师跟进 D 企业。截至 2026 年 6 月 30 日，年度目标为新增 3 家，已确认完成 1 家，尚差 2 家。</w:t>
      </w:r>
    </w:p>
    <w:p w14:paraId="65B2A5B0">
      <w:pPr>
        <w:pStyle w:val="5"/>
      </w:pPr>
      <w:r>
        <w:rPr>
          <w:b w:val="0"/>
        </w:rPr>
        <w:t>T06 按指定要求将已有业绩逐条归类并匹配指标</w:t>
      </w:r>
    </w:p>
    <w:p w14:paraId="10BAE842">
      <w:r>
        <w:rPr>
          <w:b/>
        </w:rPr>
        <w:t>任务条款</w:t>
      </w:r>
      <w:r>
        <w:rPr>
          <w:b w:val="0"/>
        </w:rPr>
        <w:t>：使用者提供一批已有业绩和分类要求后，工作站应逐条识别成果内容，提出对应建设任务或指标的匹配建议，说明匹配理由，并单列不能匹配、缺证据或可能重复的条目，供负责人确认。</w:t>
      </w:r>
    </w:p>
    <w:p w14:paraId="778227EB">
      <w:r>
        <w:rPr>
          <w:b/>
        </w:rPr>
        <w:t>输入与输出</w:t>
      </w:r>
      <w:r>
        <w:rPr>
          <w:b w:val="0"/>
        </w:rPr>
        <w:t>：输入历史业绩清单、原始佐证、分类要求及建设依据；输出“业绩条目—所属专业—建议指标—匹配理由—佐证—待核实项”表格。</w:t>
      </w:r>
    </w:p>
    <w:p w14:paraId="41761121">
      <w:r>
        <w:rPr>
          <w:b/>
        </w:rPr>
        <w:t>核对办法与待确认</w:t>
      </w:r>
      <w:r>
        <w:rPr>
          <w:b w:val="0"/>
        </w:rPr>
        <w:t>：使用一批实际业绩资料验证归类结果，检查每条是否均有处理结果；未匹配条目也必须显示。一项成果能支撑多项要求，不代表可以在同一指标内重复计数。待提供业绩样例和分类标准。</w:t>
      </w:r>
    </w:p>
    <w:p w14:paraId="6DEC2724">
      <w:r>
        <w:rPr>
          <w:b/>
        </w:rPr>
        <w:t>例如</w:t>
      </w:r>
      <w:r>
        <w:rPr>
          <w:b w:val="0"/>
        </w:rPr>
        <w:t>：专业群助手整理 A、B、C、D 四家企业材料时，应分别给出处理结果。A 企业的正式协议和活动记录可以建议匹配“2026 年新增校企合作企业”指标；B 企业只有协议草稿，应标为“正在推进、缺正式协议”；C 企业属于 2025 年合作，只能归入历史合作或持续合作材料；D 企业没有洽谈记录，应列为待开展。若 A 企业协议同时上传了扫描件和电子版，只能算同一家企业，不能重复计算。</w:t>
      </w:r>
    </w:p>
    <w:p w14:paraId="40784DC6">
      <w:pPr>
        <w:pStyle w:val="5"/>
      </w:pPr>
      <w:r>
        <w:rPr>
          <w:b w:val="0"/>
        </w:rPr>
        <w:t>T07 将学校中心工作和部门年度计划落实为月周任务</w:t>
      </w:r>
    </w:p>
    <w:p w14:paraId="102E92C1">
      <w:r>
        <w:rPr>
          <w:b/>
        </w:rPr>
        <w:t>任务条款</w:t>
      </w:r>
      <w:r>
        <w:rPr>
          <w:b w:val="0"/>
        </w:rPr>
        <w:t>：负责人提供学校重点工作、部门年度计划及专业群建设要求后，工作站应协助建立对应关系，并提出月度、周度任务安排。每项任务保留上级目标、建议责任人、节点与预期产出，负责人确认后进入执行清单。</w:t>
      </w:r>
    </w:p>
    <w:p w14:paraId="0443F5B2">
      <w:r>
        <w:rPr>
          <w:b/>
        </w:rPr>
        <w:t>输入与输出</w:t>
      </w:r>
      <w:r>
        <w:rPr>
          <w:b w:val="0"/>
        </w:rPr>
        <w:t>：输入年度计划、当前建设节点及人员分工；输出“学校重点工作—部门年度事项—专业群任务—月/周安排”的对照表。不适用某层的任务可直接关联建设目标，不强行补造行政链路。</w:t>
      </w:r>
    </w:p>
    <w:p w14:paraId="74413F1C">
      <w:r>
        <w:rPr>
          <w:b/>
        </w:rPr>
        <w:t>核对办法与待确认</w:t>
      </w:r>
      <w:r>
        <w:rPr>
          <w:b w:val="0"/>
        </w:rPr>
        <w:t>：选一项真实年度重点工作，检查能否找到具体月周安排和承担人；是否需要智能助手协助拆分计划、提示冲突或建立任务，分别确认。基本任务管理与计划逐级分解分别确认交付范围。</w:t>
      </w:r>
    </w:p>
    <w:p w14:paraId="14068F1A">
      <w:r>
        <w:rPr>
          <w:b/>
        </w:rPr>
        <w:t>例如</w:t>
      </w:r>
      <w:r>
        <w:rPr>
          <w:b w:val="0"/>
        </w:rPr>
        <w:t>：围绕“2026 年新增 3 家合作企业”，年度任务可以继续安排为：4 月完成 A 企业签约，5 月完成首次合作活动，6 月由李老师推进 B 企业协议定稿，7 月由王老师完成 D 企业首次正式洽谈，9 月前再确认至少 1 家新增企业，12 月完成年度材料汇总。每项月度或周度任务都应能回到年度目标，同时明确负责人、完成时间和应形成的材料。</w:t>
      </w:r>
    </w:p>
    <w:p w14:paraId="1FCB4B36">
      <w:pPr>
        <w:pStyle w:val="5"/>
      </w:pPr>
      <w:r>
        <w:rPr>
          <w:b w:val="0"/>
        </w:rPr>
        <w:t>T08 跟踪计划落实和教师任务直至问题处理完成</w:t>
      </w:r>
    </w:p>
    <w:p w14:paraId="77D796AA">
      <w:r>
        <w:rPr>
          <w:b/>
        </w:rPr>
        <w:t>任务条款</w:t>
      </w:r>
      <w:r>
        <w:rPr>
          <w:b w:val="0"/>
        </w:rPr>
        <w:t>：任务执行期间，工作站应按专业、负责人和时间节点展示已安排、已开展、待提交、待核实及未完成事项，并提醒负责人处理没有进展、缺材料或接近节点的任务。教师可查看本人待办、提交反馈，管理人员可查看授权范围内的进展。</w:t>
      </w:r>
    </w:p>
    <w:p w14:paraId="7AFBA570">
      <w:r>
        <w:rPr>
          <w:b/>
        </w:rPr>
        <w:t>输入与输出</w:t>
      </w:r>
      <w:r>
        <w:rPr>
          <w:b w:val="0"/>
        </w:rPr>
        <w:t>：输入已确认任务、实际反馈、截止时间及材料；输出教师任务表、计划执行对照表、待处理问题及处理记录。发出提醒不能直接将问题标成解决，须以补交、完成确认或批准调整作为后续结果。</w:t>
      </w:r>
    </w:p>
    <w:p w14:paraId="1E37E380">
      <w:r>
        <w:rPr>
          <w:b/>
        </w:rPr>
        <w:t>核对办法与待确认</w:t>
      </w:r>
      <w:r>
        <w:rPr>
          <w:b w:val="0"/>
        </w:rPr>
        <w:t>：用一个正常完成任务和一个遗漏任务，核对提醒、反馈、复核到关闭的过程；待确认何时提醒、谁处理、如何认定关闭，以及任务调整和暂停的批准人。</w:t>
      </w:r>
    </w:p>
    <w:p w14:paraId="0BDBDD41">
      <w:r>
        <w:rPr>
          <w:b/>
        </w:rPr>
        <w:t>例如</w:t>
      </w:r>
      <w:r>
        <w:rPr>
          <w:b w:val="0"/>
        </w:rPr>
        <w:t>：A 企业已经签约并提交活动记录，对应任务可显示为“已完成，待年度汇总”；李老师负责的 B 企业到 6 月 25 日仍只有协议草稿，应显示为“正在推进，待正式签订”；王老师负责的 D 企业尚无洽谈记录，应显示为“未提交进展”。专业群助手可以提醒李老师和王老师补充进展，但只有在正式协议或负责人认可的其他完成材料提交并确认后，才能把任务改为完成。</w:t>
      </w:r>
    </w:p>
    <w:p w14:paraId="7578B68E">
      <w:pPr>
        <w:pStyle w:val="5"/>
      </w:pPr>
      <w:r>
        <w:rPr>
          <w:b w:val="0"/>
        </w:rPr>
        <w:t>T09 形成周月年工作总结及下一周期计划</w:t>
      </w:r>
    </w:p>
    <w:p w14:paraId="172D8A9C">
      <w:r>
        <w:rPr>
          <w:b/>
        </w:rPr>
        <w:t>任务条款</w:t>
      </w:r>
      <w:r>
        <w:rPr>
          <w:b w:val="0"/>
        </w:rPr>
        <w:t>：在使用者选定的期间内，工作站应汇总已记录的工作、成果、未完成事项和问题，起草本周期总结；结合年度安排、未完成事项及新要求，提出下一周期计划，供使用者修改确认。</w:t>
      </w:r>
    </w:p>
    <w:p w14:paraId="348974DA">
      <w:r>
        <w:rPr>
          <w:b/>
        </w:rPr>
        <w:t>输入与输出</w:t>
      </w:r>
      <w:r>
        <w:rPr>
          <w:b w:val="0"/>
        </w:rPr>
        <w:t>：输入本周期实际记录、原计划、上期遗留事项与新要求；输出“本期完成情况、计划与实际差异、未完成及原因、下期任务建议”。部门总结和专业群建设报告分别采用各自口径，不默认等同。</w:t>
      </w:r>
    </w:p>
    <w:p w14:paraId="0FA2FA21">
      <w:r>
        <w:rPr>
          <w:b/>
        </w:rPr>
        <w:t>核对办法与待确认</w:t>
      </w:r>
      <w:r>
        <w:rPr>
          <w:b w:val="0"/>
        </w:rPr>
        <w:t>：选连续两周，核对上周遗留事项是否出现在本周跟踪中，已经完成事项是否避免重复安排；待确认周/月/年模板及生成方式。使用者主动生成与到期自动生成分别确认。</w:t>
      </w:r>
    </w:p>
    <w:p w14:paraId="5E34C03B">
      <w:r>
        <w:rPr>
          <w:b/>
        </w:rPr>
        <w:t>例如</w:t>
      </w:r>
      <w:r>
        <w:rPr>
          <w:b w:val="0"/>
        </w:rPr>
        <w:t>：6 月总结可以写明“A 企业已完成签约并开展 1 次合作活动；B 企业已形成协议草稿但尚未签订；D 企业尚未形成正式洽谈记录；C 企业为 2025 年历史合作，不计入本年度新增”。</w:t>
      </w:r>
    </w:p>
    <w:p w14:paraId="61DD5789">
      <w:r>
        <w:rPr>
          <w:b w:val="0"/>
        </w:rPr>
        <w:t>7 月计划应承接未完成事项，例如“李老师推动 B 企业完成正式签约，王老师完成 D 企业首次洽谈并提交记录，张老师核对新增企业材料”。已经完成的 A 企业签约不能再次列为 7 月新增任务，但后续合作活动可以作为新的工作继续记录。</w:t>
      </w:r>
    </w:p>
    <w:p w14:paraId="5F502A05">
      <w:pPr>
        <w:pStyle w:val="5"/>
      </w:pPr>
      <w:r>
        <w:rPr>
          <w:b w:val="0"/>
        </w:rPr>
        <w:t>T10 逐项对照任务书判断指标达成情况</w:t>
      </w:r>
    </w:p>
    <w:p w14:paraId="28D621D5">
      <w:r>
        <w:rPr>
          <w:b/>
        </w:rPr>
        <w:t>任务条款</w:t>
      </w:r>
      <w:r>
        <w:rPr>
          <w:b w:val="0"/>
        </w:rPr>
        <w:t>：负责人查询或阶段检查时，工作站应将每个适用指标的目标、实际完成情况及相关证据对照，提出达成、未达成或资料不足待判断的结果和理由，由指定人员确认正式结论。</w:t>
      </w:r>
    </w:p>
    <w:p w14:paraId="2350CC3B">
      <w:r>
        <w:rPr>
          <w:b/>
        </w:rPr>
        <w:t>输入与输出</w:t>
      </w:r>
      <w:r>
        <w:rPr>
          <w:b w:val="0"/>
        </w:rPr>
        <w:t>：输入有效建设依据、统计期间、各专业已确认进展及证据；输出“指标—目标要求—实际情况—支撑材料—差距—确认结果”对照表。所有指标均有去向，不能只展示已有材料的指标。</w:t>
      </w:r>
    </w:p>
    <w:p w14:paraId="581B9D5F">
      <w:r>
        <w:rPr>
          <w:b/>
        </w:rPr>
        <w:t>核对办法与待确认</w:t>
      </w:r>
      <w:r>
        <w:rPr>
          <w:b w:val="0"/>
        </w:rPr>
        <w:t>：用已达成、未达成、材料不足三类真实例子核对；材料不足不直接等于没开展工作，附件多也不等于指标完成。具体数值、定性标准及确认人由第 5.1 节补齐。</w:t>
      </w:r>
    </w:p>
    <w:p w14:paraId="5BE7FE2E">
      <w:r>
        <w:rPr>
          <w:b/>
        </w:rPr>
        <w:t>例如</w:t>
      </w:r>
      <w:r>
        <w:rPr>
          <w:b w:val="0"/>
        </w:rPr>
        <w:t>：截至 2026 年 6 月 30 日，对照结果应为“年度目标新增 3 家，已确认完成 1 家，尚差 2 家”。A 企业计入已完成；B 企业虽然有协议草稿，但未正式签订，不能计入；C 企业属于 2025 年，不能计入本年度新增；D 企业尚未形成材料，也不能计入。这里的“1 家”来自负责人确认后的企业成果，不是按上传了多少份附件计算。</w:t>
      </w:r>
    </w:p>
    <w:p w14:paraId="3F28FCD0">
      <w:pPr>
        <w:pStyle w:val="5"/>
      </w:pPr>
      <w:r>
        <w:rPr>
          <w:b w:val="0"/>
        </w:rPr>
        <w:t>T11 说明未达成原因并提出下一步补充任务</w:t>
      </w:r>
    </w:p>
    <w:p w14:paraId="51AAE75F">
      <w:r>
        <w:rPr>
          <w:b/>
        </w:rPr>
        <w:t>任务条款</w:t>
      </w:r>
      <w:r>
        <w:rPr>
          <w:b w:val="0"/>
        </w:rPr>
        <w:t>：对未达成或尚不能判断的指标，工作站应区分目标数量不足、工作尚未完成、佐证缺失及口径待澄清等情况，依据已知要求提出补工作、补材料或请负责人核实的行动建议。不能根据缺一份附件就断言对应工作从未开展。</w:t>
      </w:r>
    </w:p>
    <w:p w14:paraId="45468973">
      <w:r>
        <w:rPr>
          <w:b/>
        </w:rPr>
        <w:t>输入与输出</w:t>
      </w:r>
      <w:r>
        <w:rPr>
          <w:b w:val="0"/>
        </w:rPr>
        <w:t>：输入指标差距及已有记录；输出“问题—依据—建议动作—建议责任人—建议节点—需要确认的信息”的补充清单。建议经授权人员确认后转为任务，再由 T08 跟踪。</w:t>
      </w:r>
    </w:p>
    <w:p w14:paraId="57026C1D">
      <w:r>
        <w:rPr>
          <w:b/>
        </w:rPr>
        <w:t>核对办法与待确认</w:t>
      </w:r>
      <w:r>
        <w:rPr>
          <w:b w:val="0"/>
        </w:rPr>
        <w:t>：选择一个实际未完成指标和一个仅缺材料指标，核对建议是否不同；待确认建议下达规则及补充任务的确认人。智能助手不能编造未开展工作的完成材料，也不能自行降低指标标准。</w:t>
      </w:r>
    </w:p>
    <w:p w14:paraId="46A339DC">
      <w:r>
        <w:rPr>
          <w:b/>
        </w:rPr>
        <w:t>例如</w:t>
      </w:r>
      <w:r>
        <w:rPr>
          <w:b w:val="0"/>
        </w:rPr>
        <w:t>：针对还差的 2 家，专业群助手应区分不同原因：B 企业是工作已经推进但缺正式签约，可建议李老师完成协议确认并补交正式文件；D 企业是尚未形成有效进展，可建议王老师先完成正式洽谈并提交记录；C 企业不是缺材料，而是合作年度不符合“2026 年新增”的要求，不能通过补交附件改成本年度成果。负责人确认这些建议后，才能形成新的补充任务。</w:t>
      </w:r>
    </w:p>
    <w:p w14:paraId="35B87BA9">
      <w:pPr>
        <w:pStyle w:val="5"/>
      </w:pPr>
      <w:r>
        <w:rPr>
          <w:b w:val="0"/>
        </w:rPr>
        <w:t>T12 用一句话查询专业群和教师进展并形成表格</w:t>
      </w:r>
    </w:p>
    <w:p w14:paraId="28C6B70A">
      <w:r>
        <w:rPr>
          <w:b/>
        </w:rPr>
        <w:t>任务条款</w:t>
      </w:r>
      <w:r>
        <w:rPr>
          <w:b w:val="0"/>
        </w:rPr>
        <w:t>：使用者应能用自然语言查询某专业群、某专业、某位教师或某阶段的建设进展。工作站应在授权范围内确认查询对象和期间，以表格返回结果，并能继续追问原因、查看材料或缩小范围。</w:t>
      </w:r>
    </w:p>
    <w:p w14:paraId="3FF0C576">
      <w:r>
        <w:rPr>
          <w:b/>
        </w:rPr>
        <w:t>输入与输出</w:t>
      </w:r>
      <w:r>
        <w:rPr>
          <w:b w:val="0"/>
        </w:rPr>
        <w:t>：使用者提出问题，并说明当前关注的专业群和时间范围；建议形成“专业/责任人、任务或指标、目标、已完成内容、待完成内容、缺失材料、节点、资料更新时间”表格。具体栏目随问题调整，不能只给出泛泛总结。</w:t>
      </w:r>
    </w:p>
    <w:p w14:paraId="23D6C236">
      <w:r>
        <w:rPr>
          <w:b/>
        </w:rPr>
        <w:t>核对办法与待确认</w:t>
      </w:r>
      <w:r>
        <w:rPr>
          <w:b w:val="0"/>
        </w:rPr>
        <w:t>：连续问“整体怎么样”“只看支撑专业”“这一项为什么还未完成”，验证口径一致且可回到记录；待确认最常用问法和授权范围。即时回答不等于源数据实时自动采集，必须显示数据更新时间。</w:t>
      </w:r>
    </w:p>
    <w:p w14:paraId="1712E710">
      <w:r>
        <w:rPr>
          <w:b/>
        </w:rPr>
        <w:t>例如</w:t>
      </w:r>
      <w:r>
        <w:rPr>
          <w:b w:val="0"/>
        </w:rPr>
        <w:t>：负责人可以直接问：“专业群助手，2026 年新增合作企业完成得怎么样？”她应回答“目标 3 家，截至 6 月 30 日已确认 1 家，尚差 2 家”，并列出 A 企业已完成、B 企业待签约、D 企业待开展、C 企业属于上年度。如果继续追问“B 企业卡在哪里”“王老师还要做什么”，她应分别返回协议未正式签订、需要补什么材料以及下一步任务，前后数字保持一致。</w:t>
      </w:r>
    </w:p>
    <w:p w14:paraId="55C62D40">
      <w:pPr>
        <w:pStyle w:val="5"/>
      </w:pPr>
      <w:r>
        <w:rPr>
          <w:b w:val="0"/>
        </w:rPr>
        <w:t>T13 用平时积累的资料编写年度报告与中期评审材料</w:t>
      </w:r>
    </w:p>
    <w:p w14:paraId="05D4B8B8">
      <w:r>
        <w:rPr>
          <w:b/>
        </w:rPr>
        <w:t>任务条款</w:t>
      </w:r>
      <w:r>
        <w:rPr>
          <w:b w:val="0"/>
        </w:rPr>
        <w:t>：到年度报告或中期评审节点时，工作站应按指定模板和期间，汇总各专业工作与成果、任务书指标完成对照、存在差距及后续措施，形成专业群报告草稿，并组织对应支撑材料清单，供负责人核实和修改。</w:t>
      </w:r>
    </w:p>
    <w:p w14:paraId="74C94087">
      <w:r>
        <w:rPr>
          <w:b/>
        </w:rPr>
        <w:t>输入与输出</w:t>
      </w:r>
      <w:r>
        <w:rPr>
          <w:b w:val="0"/>
        </w:rPr>
        <w:t>：输入申报书、任务书、实施方案、选定期间资料、确认后的指标结果及报告模板；输出报告初稿、指标对照表、证据目录和待补清单。指标统计沿用 T10 的确认结果，不重新生成另一套数字。</w:t>
      </w:r>
    </w:p>
    <w:p w14:paraId="67C4C759">
      <w:r>
        <w:rPr>
          <w:b/>
        </w:rPr>
        <w:t>核对办法与待确认</w:t>
      </w:r>
      <w:r>
        <w:rPr>
          <w:b w:val="0"/>
        </w:rPr>
        <w:t>：用一个实际年度或阶段的材料，核对各专业是否覆盖、每个指标是否有说明、缺资料是否显式列出。确认年度报告与中期材料的交付顺序，并依据正式通知填写评审年份和截止日期。</w:t>
      </w:r>
    </w:p>
    <w:p w14:paraId="09A6C207">
      <w:r>
        <w:rPr>
          <w:b/>
        </w:rPr>
        <w:t>例如</w:t>
      </w:r>
      <w:r>
        <w:rPr>
          <w:b w:val="0"/>
        </w:rPr>
        <w:t>：年度报告中可以形成这样的事实表述：“2026 年计划新增校企合作企业 3 家，截至 6 月 30 日已确认新增 A 企业 1 家，并完成 1 次合作活动；B 企业处于协议确认阶段，D 企业尚在启动阶段，当前完成数量为 1 家。”支撑材料目录列出 A 企业正式协议和活动记录；B 企业草稿只能放入过程材料，不能写成已完成成果；C 企业可用于说明既有合作基础，但不能加入 2026 年新增数量。报告还应明确尚差 2 家以及下一步措施。</w:t>
      </w:r>
    </w:p>
    <w:p w14:paraId="75B95B23">
      <w:pPr>
        <w:pStyle w:val="5"/>
      </w:pPr>
      <w:r>
        <w:rPr>
          <w:b w:val="0"/>
        </w:rPr>
        <w:t>T14 按使用者指定的分析口径出稿并反复修改</w:t>
      </w:r>
    </w:p>
    <w:p w14:paraId="3F945683">
      <w:r>
        <w:rPr>
          <w:b/>
        </w:rPr>
        <w:t>任务条款</w:t>
      </w:r>
      <w:r>
        <w:rPr>
          <w:b w:val="0"/>
        </w:rPr>
        <w:t>：使用者说明目的、关注点、分类口径或写作思路后，工作站应据此选择资料、组织分析及草稿；收到修改意见后，按指定范围调整，保留仍需保留的人工内容和原始依据，允许多轮反馈直至使用者确认。</w:t>
      </w:r>
    </w:p>
    <w:p w14:paraId="4D65DA70">
      <w:r>
        <w:rPr>
          <w:b/>
        </w:rPr>
        <w:t>输入与输出</w:t>
      </w:r>
      <w:r>
        <w:rPr>
          <w:b w:val="0"/>
        </w:rPr>
        <w:t>：输入已有资料、输出要求和逐轮反馈；输出新稿、修改说明及未能执行的原因。例如可以从“按专业汇总”改为“按任务书指标汇总”，但不能擅自改动事实和目标。</w:t>
      </w:r>
    </w:p>
    <w:p w14:paraId="7D79AF6D">
      <w:r>
        <w:rPr>
          <w:b/>
        </w:rPr>
        <w:t>核对办法与待确认</w:t>
      </w:r>
      <w:r>
        <w:rPr>
          <w:b w:val="0"/>
        </w:rPr>
        <w:t>：使用同一批资料，分别按两种口径出稿，再要求删除一节、补充一项，核对范围和事实是否正确；待补校方常用写作思路、期望语气、人工保留部分及确认人。</w:t>
      </w:r>
    </w:p>
    <w:p w14:paraId="1A8F3F8C">
      <w:r>
        <w:rPr>
          <w:b/>
        </w:rPr>
        <w:t>例如</w:t>
      </w:r>
      <w:r>
        <w:rPr>
          <w:b w:val="0"/>
        </w:rPr>
        <w:t>：报告编写人可以先要求“按 A、B、C、D 四家企业分别说明”，之后再改为“按已完成、正在推进、历史合作、待开展四类说明”。专业群助手可以调整文章结构和表达方式，但无论怎样修改，都必须保持“2026 年目标 3 家、已确认 1 家、尚差 2 家”的事实不变。使用者要求“写得更有成效”时，也不能把 B 企业协议草稿写成已经签约，或把 C 企业写成本年度新增。</w:t>
      </w:r>
    </w:p>
    <w:p w14:paraId="4C13E382">
      <w:pPr>
        <w:pStyle w:val="5"/>
      </w:pPr>
      <w:r>
        <w:rPr>
          <w:b w:val="0"/>
        </w:rPr>
        <w:t>T15 汇总日常教学检查和听评课记录并跟踪问题</w:t>
      </w:r>
    </w:p>
    <w:p w14:paraId="72480BFC">
      <w:r>
        <w:rPr>
          <w:b/>
        </w:rPr>
        <w:t>任务条款</w:t>
      </w:r>
      <w:r>
        <w:rPr>
          <w:b w:val="0"/>
        </w:rPr>
        <w:t>：如纳入试点，教务或教师应能提交已有检查和听评课记录，工作站整理检查事项、人工评价、发现问题及后续处理情况；与专业群建设有关的内容可经确认进入对应建设材料。</w:t>
      </w:r>
    </w:p>
    <w:p w14:paraId="008E5E9D">
      <w:r>
        <w:rPr>
          <w:b/>
        </w:rPr>
        <w:t>输入与输出</w:t>
      </w:r>
      <w:r>
        <w:rPr>
          <w:b w:val="0"/>
        </w:rPr>
        <w:t>：输入人工检查表、听评课记录及处理反馈；输出检查台账、问题跟踪清单和阶段质量工作摘要。整改台账需要填写的栏目、责任人和问题办结规则需确认。</w:t>
      </w:r>
    </w:p>
    <w:p w14:paraId="52A67CBA">
      <w:r>
        <w:rPr>
          <w:b/>
        </w:rPr>
        <w:t>核对办法与待确认</w:t>
      </w:r>
      <w:r>
        <w:rPr>
          <w:b w:val="0"/>
        </w:rPr>
        <w:t>：提供一份检查记录和一次后续反馈，核对原评价是否保留、问题是否可追踪。确认采用资料归集还是专用处理流程；本项处理人工检查与评价记录。</w:t>
      </w:r>
    </w:p>
    <w:p w14:paraId="0A710E56">
      <w:r>
        <w:rPr>
          <w:b/>
        </w:rPr>
        <w:t>例如</w:t>
      </w:r>
      <w:r>
        <w:rPr>
          <w:b w:val="0"/>
        </w:rPr>
        <w:t>：如果 A 企业参与了一门校企合作课程，教学检查发现“企业导师到课记录不完整”，专业群助手可以把检查记录、整改要求和补交的到课材料整理成一条质量整改事项，并关联到 A 企业合作活动。该记录可以说明合作活动的实施质量，但不能再次增加“新增合作企业”的完成数量。如果教学检查与四家企业合作事项无关，则应单独归入教学管理，不能为了凑材料强行关联。</w:t>
      </w:r>
    </w:p>
    <w:p w14:paraId="4BE2A426">
      <w:pPr>
        <w:pStyle w:val="5"/>
      </w:pPr>
      <w:r>
        <w:rPr>
          <w:b w:val="0"/>
        </w:rPr>
        <w:t>T16 跟踪考试出卷节点、要求与人工审核</w:t>
      </w:r>
    </w:p>
    <w:p w14:paraId="1835E1E3">
      <w:r>
        <w:rPr>
          <w:b/>
        </w:rPr>
        <w:t>任务条款</w:t>
      </w:r>
      <w:r>
        <w:rPr>
          <w:b w:val="0"/>
        </w:rPr>
        <w:t>：如纳入试点，教务应能登记出卷事项的时间、要求、负责人和审核安排，工作站提示待办、记录提交及审核反馈，供教务跟踪是否按要求完成。</w:t>
      </w:r>
    </w:p>
    <w:p w14:paraId="3D6D2A8B">
      <w:r>
        <w:rPr>
          <w:b/>
        </w:rPr>
        <w:t>输入与输出</w:t>
      </w:r>
      <w:r>
        <w:rPr>
          <w:b w:val="0"/>
        </w:rPr>
        <w:t>：输入出卷安排、要求及提交/审核结果；输出“出卷事项—截止日期—责任人—提交状态—审核意见—待处理问题”表。默认可先登记任务和状态，是否存放试卷正文需按保密范围另行确认。</w:t>
      </w:r>
    </w:p>
    <w:p w14:paraId="13FE094E">
      <w:r>
        <w:rPr>
          <w:b/>
        </w:rPr>
        <w:t>核对办法与待确认</w:t>
      </w:r>
      <w:r>
        <w:rPr>
          <w:b w:val="0"/>
        </w:rPr>
        <w:t>：以一项出卷任务走通提醒、提交、退回补充及确认；待确认审核层级、审核人及退回处理规则；本项范围为出卷任务跟踪与人工审核。</w:t>
      </w:r>
    </w:p>
    <w:p w14:paraId="4F95194C">
      <w:r>
        <w:rPr>
          <w:b/>
        </w:rPr>
        <w:t>例如</w:t>
      </w:r>
      <w:r>
        <w:rPr>
          <w:b w:val="0"/>
        </w:rPr>
        <w:t>：假设 A 企业参与的校企合作课程在期末需要出卷，张老师负责命题，教务审核后退回并要求补充实践题评分标准。专业群助手应跟踪“出卷—提交—退回—补充—审核通过”的过程，并把最终记录作为课程建设过程材料。试卷审核完成说明考试工作已完成，但它不是新增合作企业的证明，不能改变“已确认 1 家、尚差 2 家”的指标结果。</w:t>
      </w:r>
    </w:p>
    <w:p w14:paraId="64413192">
      <w:pPr>
        <w:pStyle w:val="5"/>
      </w:pPr>
      <w:r>
        <w:rPr>
          <w:b w:val="0"/>
        </w:rPr>
        <w:t>T17 把真实生产与实训过程整理为产教融合建设材料</w:t>
      </w:r>
    </w:p>
    <w:p w14:paraId="1FF0245C">
      <w:r>
        <w:rPr>
          <w:b/>
        </w:rPr>
        <w:t>任务条款</w:t>
      </w:r>
      <w:r>
        <w:rPr>
          <w:b w:val="0"/>
        </w:rPr>
        <w:t>：对纳入专业群建设任务的生产与实训实践，工作站可归集实际项目、教师与学生参与、技术标准、过程记录及人工检测/交付结果，经确认后对应建设指标并用于总结。</w:t>
      </w:r>
    </w:p>
    <w:p w14:paraId="28CB0BBA">
      <w:r>
        <w:rPr>
          <w:b/>
        </w:rPr>
        <w:t>输入与输出</w:t>
      </w:r>
      <w:r>
        <w:rPr>
          <w:b w:val="0"/>
        </w:rPr>
        <w:t>：输入真实项目任务、过程与结果记录；输出项目案例、参与情况和支撑材料目录。教师带徒人数、学生参与要求及适用范围按实际项目确认。</w:t>
      </w:r>
    </w:p>
    <w:p w14:paraId="0C269B17">
      <w:r>
        <w:rPr>
          <w:b/>
        </w:rPr>
        <w:t>核对办法与待确认</w:t>
      </w:r>
      <w:r>
        <w:rPr>
          <w:b w:val="0"/>
        </w:rPr>
        <w:t>：选一个真实实践案例，确认它是否对应当前任务书及可公开范围；不以智能助手生成的摘要代替学生实操、精度检测或产品验收，也不将生产调度、设备控制一并列入本期。</w:t>
      </w:r>
    </w:p>
    <w:p w14:paraId="6B262C60">
      <w:r>
        <w:rPr>
          <w:b/>
        </w:rPr>
        <w:t>例如</w:t>
      </w:r>
      <w:r>
        <w:rPr>
          <w:b w:val="0"/>
        </w:rPr>
        <w:t>：A 企业签约后开展了一次真实生产实训，共有 20 名学生和 2 名教师参加，并形成任务单、学生过程记录、企业评价和成果验收记录。专业群助手可以将其整理为“A 企业校企协同育人实践案例”，用于说明合作企业产生了实际教学活动。这些材料能够支撑合作成效，但企业数量仍只计算 A 企业 1 家；参加人数、活动次数和企业数量应分别统计，不能混在一起。</w:t>
      </w:r>
    </w:p>
    <w:p w14:paraId="52E73078">
      <w:pPr>
        <w:pStyle w:val="5"/>
      </w:pPr>
      <w:r>
        <w:rPr>
          <w:b w:val="0"/>
        </w:rPr>
        <w:t>T18 形成可复制但保留各专业差异的建设工作方式</w:t>
      </w:r>
    </w:p>
    <w:p w14:paraId="33E572A5">
      <w:r>
        <w:rPr>
          <w:b/>
        </w:rPr>
        <w:t>任务条款</w:t>
      </w:r>
      <w:r>
        <w:rPr>
          <w:b w:val="0"/>
        </w:rPr>
        <w:t>：一个试点跑通后，应整理可复用的工作模板、指标组织方式和使用步骤；新增专业或专业群时重新确认其任务书、专业关系、教师权限与报告要求，再复用通用流程。</w:t>
      </w:r>
    </w:p>
    <w:p w14:paraId="3F63886A">
      <w:r>
        <w:rPr>
          <w:b/>
        </w:rPr>
        <w:t>输入与输出</w:t>
      </w:r>
      <w:r>
        <w:rPr>
          <w:b w:val="0"/>
        </w:rPr>
        <w:t>：输入试点经验和新专业群的独立资料；输出初始化清单及需要调整的内容。可复制流程，不把试点群实际成果、进度和报告数字复制为新群事实。</w:t>
      </w:r>
    </w:p>
    <w:p w14:paraId="17372EFE">
      <w:r>
        <w:rPr>
          <w:b/>
        </w:rPr>
        <w:t>核对办法与待确认</w:t>
      </w:r>
      <w:r>
        <w:rPr>
          <w:b w:val="0"/>
        </w:rPr>
        <w:t>：用另一组经批准的样例检查模板能复用且内容不串用；待确认实际推广对象、专业数量、实施批次和阶段安排。</w:t>
      </w:r>
    </w:p>
    <w:p w14:paraId="539BB79B">
      <w:r>
        <w:rPr>
          <w:b/>
        </w:rPr>
        <w:t>例如</w:t>
      </w:r>
      <w:r>
        <w:rPr>
          <w:b w:val="0"/>
        </w:rPr>
        <w:t>：试点完成后，可以把“从申报书、任务书和实施方案整理建设依据—分解年度任务—收集企业材料—确认完成数量—形成报告”的工作方法复制给另一个专业群。但新专业群必须使用自己的任务书、合作企业名单、负责人和年度目标。A、B、C、D 企业、张老师以及“目标 3 家、已完成 1 家”等内容只能属于当前示例专业群，不能被复制成另一个专业群的事实。</w:t>
      </w:r>
    </w:p>
    <w:p w14:paraId="0C1E2690">
      <w:pPr>
        <w:pStyle w:val="4"/>
      </w:pPr>
      <w:r>
        <w:rPr>
          <w:b w:val="0"/>
        </w:rPr>
        <w:t>2.6 专业群助手的角色定位与灵活任务补充</w:t>
      </w:r>
    </w:p>
    <w:p w14:paraId="62349F70">
      <w:r>
        <w:rPr>
          <w:b w:val="0"/>
        </w:rPr>
        <w:t>第 2.4 节和第 2.5 节列出了面谈中已经想到的业务事项和典型任务，但这些内容不是专业群建设工作的全部清单。学校后续出现新的申报、新的检查要求、新的报告模板或临时交办事项时，教师和教务人员仍可以直接交给专业群助手处理，不需要等文档先增加一条固定功能。</w:t>
      </w:r>
    </w:p>
    <w:p w14:paraId="2C450F45">
      <w:r>
        <w:rPr>
          <w:b w:val="0"/>
        </w:rPr>
        <w:t>专业群工作站以一位有名字、有形象、可以持续交流的“专业群助手”作为统一入口。她不是页面中的普通问答框，而是本专业群建设工作的助手。她了解本专业群内已经归集并获准使用的申报书、建设任务书、实施方案、指标、专业分工、教师任务、日常工作、成果材料、报告模板和历史报告，能够结合这些资料回答问题、查找内容并协助完成工作。</w:t>
      </w:r>
    </w:p>
    <w:p w14:paraId="7BC64E76">
      <w:r>
        <w:rPr>
          <w:b w:val="0"/>
        </w:rPr>
        <w:t>教师或教务人员既可以向她提问，也可以直接请她办理一项工作。例如：“帮我看看今年还有哪些指标没有完成”“把本月工作整理成总结和下月计划”“按照学校模板做一份今年的国家级人工智能试点校申报材料”。她应先理解使用者希望得到的结果，再根据现有资料开始整理；资料不足、要求不清或存在冲突时，先列出需要补充或确认的内容，再继续办理。</w:t>
      </w:r>
    </w:p>
    <w:p w14:paraId="25FFAF7E">
      <w:r>
        <w:rPr>
          <w:b w:val="0"/>
        </w:rPr>
        <w:t>已经列入 T01–T18 的任务由她统一承接。没有列入 T01–T18、但确实属于本专业群建设的任务，她也应根据已有资料、学校提供的模板和使用者要求灵活处理。对于超出本专业群建设范围、需要新增资料来源、需要其他部门批准或当前无法完成的事项，她应说明原因和所需条件，不能编造结果或把未完成事项说成已经完成。</w:t>
      </w:r>
    </w:p>
    <w:p w14:paraId="1B27A2FA">
      <w:r>
        <w:rPr>
          <w:b w:val="0"/>
        </w:rPr>
        <w:t>专业群的材料归集、指标对照、任务跟踪、进度查询、业绩整理、计划总结、申报材料和建设报告等能力，都通过这位助手统一呈现。使用者不需要先判断应该进入哪个栏目，只需说明要查什么、要做什么或希望得到什么材料。</w:t>
      </w:r>
    </w:p>
    <w:p w14:paraId="4E26009E">
      <w:r>
        <w:rPr>
          <w:b w:val="0"/>
        </w:rPr>
        <w:t>她给出的回答和材料应说明使用了哪些资料、资料更新到什么时间、还有哪些缺项。她以本专业群获准归集的完整资料作为工作基础，但面对不同人员时，只能展示和使用该人员获准查看的内容。涉及指标达成、报告定稿、对外申报和正式提交时，最终结论仍由学校指定人员确认。</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240D1F7D">
        <w:trPr>
          <w:cantSplit/>
          <w:tblHeader/>
          <w:jc w:val="center"/>
        </w:trPr>
        <w:tc>
          <w:tcPr>
            <w:tcW w:w="2835" w:type="dxa"/>
            <w:shd w:val="clear" w:color="auto" w:fill="E8EEF4"/>
            <w:tcMar>
              <w:top w:w="85" w:type="dxa"/>
              <w:left w:w="95" w:type="dxa"/>
              <w:bottom w:w="85" w:type="dxa"/>
              <w:right w:w="95" w:type="dxa"/>
            </w:tcMar>
            <w:vAlign w:val="center"/>
          </w:tcPr>
          <w:p w14:paraId="19ED6F64">
            <w:pPr>
              <w:spacing w:after="0" w:line="264" w:lineRule="auto"/>
            </w:pPr>
            <w:r>
              <w:rPr>
                <w:b/>
                <w:sz w:val="19"/>
              </w:rPr>
              <w:t>需要确认的事项</w:t>
            </w:r>
          </w:p>
        </w:tc>
        <w:tc>
          <w:tcPr>
            <w:tcW w:w="6803" w:type="dxa"/>
            <w:shd w:val="clear" w:color="auto" w:fill="E8EEF4"/>
            <w:tcMar>
              <w:top w:w="85" w:type="dxa"/>
              <w:left w:w="95" w:type="dxa"/>
              <w:bottom w:w="85" w:type="dxa"/>
              <w:right w:w="95" w:type="dxa"/>
            </w:tcMar>
            <w:vAlign w:val="center"/>
          </w:tcPr>
          <w:p w14:paraId="2B0C53BB">
            <w:pPr>
              <w:spacing w:after="0" w:line="264" w:lineRule="auto"/>
            </w:pPr>
            <w:r>
              <w:rPr>
                <w:b/>
                <w:sz w:val="19"/>
              </w:rPr>
              <w:t>校方填写</w:t>
            </w:r>
          </w:p>
        </w:tc>
      </w:tr>
      <w:tr w14:paraId="3E481F86">
        <w:trPr>
          <w:cantSplit/>
          <w:jc w:val="center"/>
        </w:trPr>
        <w:tc>
          <w:tcPr>
            <w:tcW w:w="2835" w:type="dxa"/>
            <w:tcMar>
              <w:top w:w="85" w:type="dxa"/>
              <w:left w:w="95" w:type="dxa"/>
              <w:bottom w:w="85" w:type="dxa"/>
              <w:right w:w="95" w:type="dxa"/>
            </w:tcMar>
            <w:vAlign w:val="center"/>
          </w:tcPr>
          <w:p w14:paraId="70601F2F">
            <w:pPr>
              <w:spacing w:after="0" w:line="264" w:lineRule="auto"/>
            </w:pPr>
            <w:r>
              <w:rPr>
                <w:b w:val="0"/>
                <w:sz w:val="19"/>
              </w:rPr>
              <w:t>助手名称</w:t>
            </w:r>
          </w:p>
        </w:tc>
        <w:tc>
          <w:tcPr>
            <w:tcW w:w="6803" w:type="dxa"/>
            <w:tcMar>
              <w:top w:w="85" w:type="dxa"/>
              <w:left w:w="95" w:type="dxa"/>
              <w:bottom w:w="85" w:type="dxa"/>
              <w:right w:w="95" w:type="dxa"/>
            </w:tcMar>
            <w:vAlign w:val="center"/>
          </w:tcPr>
          <w:p w14:paraId="3B48E842">
            <w:pPr>
              <w:spacing w:after="0" w:line="264" w:lineRule="auto"/>
            </w:pPr>
            <w:r>
              <w:rPr>
                <w:b w:val="0"/>
                <w:sz w:val="19"/>
              </w:rPr>
              <w:t>暂称“专业群助手”；学校正式名称：______</w:t>
            </w:r>
          </w:p>
        </w:tc>
      </w:tr>
      <w:tr w14:paraId="60956781">
        <w:trPr>
          <w:cantSplit/>
          <w:jc w:val="center"/>
        </w:trPr>
        <w:tc>
          <w:tcPr>
            <w:tcW w:w="2835" w:type="dxa"/>
            <w:tcMar>
              <w:top w:w="85" w:type="dxa"/>
              <w:left w:w="95" w:type="dxa"/>
              <w:bottom w:w="85" w:type="dxa"/>
              <w:right w:w="95" w:type="dxa"/>
            </w:tcMar>
            <w:vAlign w:val="center"/>
          </w:tcPr>
          <w:p w14:paraId="5A1395C5">
            <w:pPr>
              <w:spacing w:after="0" w:line="264" w:lineRule="auto"/>
            </w:pPr>
            <w:r>
              <w:rPr>
                <w:b w:val="0"/>
                <w:sz w:val="19"/>
              </w:rPr>
              <w:t>助手形象</w:t>
            </w:r>
          </w:p>
        </w:tc>
        <w:tc>
          <w:tcPr>
            <w:tcW w:w="6803" w:type="dxa"/>
            <w:tcMar>
              <w:top w:w="85" w:type="dxa"/>
              <w:left w:w="95" w:type="dxa"/>
              <w:bottom w:w="85" w:type="dxa"/>
              <w:right w:w="95" w:type="dxa"/>
            </w:tcMar>
            <w:vAlign w:val="center"/>
          </w:tcPr>
          <w:p w14:paraId="25DAD029">
            <w:pPr>
              <w:spacing w:after="0" w:line="264" w:lineRule="auto"/>
            </w:pPr>
            <w:r>
              <w:rPr>
                <w:b w:val="0"/>
                <w:sz w:val="19"/>
              </w:rPr>
              <w:t>□ 女性形象　□ 男性形象　□ 中性形象　□ 由学校另行确定</w:t>
            </w:r>
          </w:p>
        </w:tc>
      </w:tr>
      <w:tr w14:paraId="057EB6E1">
        <w:trPr>
          <w:cantSplit/>
          <w:jc w:val="center"/>
        </w:trPr>
        <w:tc>
          <w:tcPr>
            <w:tcW w:w="2835" w:type="dxa"/>
            <w:tcMar>
              <w:top w:w="85" w:type="dxa"/>
              <w:left w:w="95" w:type="dxa"/>
              <w:bottom w:w="85" w:type="dxa"/>
              <w:right w:w="95" w:type="dxa"/>
            </w:tcMar>
            <w:vAlign w:val="center"/>
          </w:tcPr>
          <w:p w14:paraId="4794F726">
            <w:pPr>
              <w:spacing w:after="0" w:line="264" w:lineRule="auto"/>
            </w:pPr>
            <w:r>
              <w:rPr>
                <w:b w:val="0"/>
                <w:sz w:val="19"/>
              </w:rPr>
              <w:t>称呼方式</w:t>
            </w:r>
          </w:p>
        </w:tc>
        <w:tc>
          <w:tcPr>
            <w:tcW w:w="6803" w:type="dxa"/>
            <w:tcMar>
              <w:top w:w="85" w:type="dxa"/>
              <w:left w:w="95" w:type="dxa"/>
              <w:bottom w:w="85" w:type="dxa"/>
              <w:right w:w="95" w:type="dxa"/>
            </w:tcMar>
            <w:vAlign w:val="center"/>
          </w:tcPr>
          <w:p w14:paraId="5925ED65">
            <w:pPr>
              <w:spacing w:after="0" w:line="264" w:lineRule="auto"/>
            </w:pPr>
            <w:r>
              <w:rPr>
                <w:b w:val="0"/>
                <w:sz w:val="19"/>
              </w:rPr>
              <w:t>□ 点击头像进入　□ 直接称呼名字　□ 两者都需要</w:t>
            </w:r>
          </w:p>
        </w:tc>
      </w:tr>
      <w:tr w14:paraId="5E4C6CD6">
        <w:trPr>
          <w:cantSplit/>
          <w:jc w:val="center"/>
        </w:trPr>
        <w:tc>
          <w:tcPr>
            <w:tcW w:w="2835" w:type="dxa"/>
            <w:tcMar>
              <w:top w:w="85" w:type="dxa"/>
              <w:left w:w="95" w:type="dxa"/>
              <w:bottom w:w="85" w:type="dxa"/>
              <w:right w:w="95" w:type="dxa"/>
            </w:tcMar>
            <w:vAlign w:val="center"/>
          </w:tcPr>
          <w:p w14:paraId="784D6868">
            <w:pPr>
              <w:spacing w:after="0" w:line="264" w:lineRule="auto"/>
            </w:pPr>
            <w:r>
              <w:rPr>
                <w:b w:val="0"/>
                <w:sz w:val="19"/>
              </w:rPr>
              <w:t>交流方式</w:t>
            </w:r>
          </w:p>
        </w:tc>
        <w:tc>
          <w:tcPr>
            <w:tcW w:w="6803" w:type="dxa"/>
            <w:tcMar>
              <w:top w:w="85" w:type="dxa"/>
              <w:left w:w="95" w:type="dxa"/>
              <w:bottom w:w="85" w:type="dxa"/>
              <w:right w:w="95" w:type="dxa"/>
            </w:tcMar>
            <w:vAlign w:val="center"/>
          </w:tcPr>
          <w:p w14:paraId="54C23400">
            <w:pPr>
              <w:spacing w:after="0" w:line="264" w:lineRule="auto"/>
            </w:pPr>
            <w:r>
              <w:rPr>
                <w:b w:val="0"/>
                <w:sz w:val="19"/>
              </w:rPr>
              <w:t>□ 文字交流　□ 后续增加语音交流</w:t>
            </w:r>
          </w:p>
        </w:tc>
      </w:tr>
      <w:tr w14:paraId="566143DB">
        <w:trPr>
          <w:cantSplit/>
          <w:jc w:val="center"/>
        </w:trPr>
        <w:tc>
          <w:tcPr>
            <w:tcW w:w="2835" w:type="dxa"/>
            <w:tcMar>
              <w:top w:w="85" w:type="dxa"/>
              <w:left w:w="95" w:type="dxa"/>
              <w:bottom w:w="85" w:type="dxa"/>
              <w:right w:w="95" w:type="dxa"/>
            </w:tcMar>
            <w:vAlign w:val="center"/>
          </w:tcPr>
          <w:p w14:paraId="1692227C">
            <w:pPr>
              <w:spacing w:after="0" w:line="264" w:lineRule="auto"/>
            </w:pPr>
            <w:r>
              <w:rPr>
                <w:b w:val="0"/>
                <w:sz w:val="19"/>
              </w:rPr>
              <w:t>展示位置</w:t>
            </w:r>
          </w:p>
        </w:tc>
        <w:tc>
          <w:tcPr>
            <w:tcW w:w="6803" w:type="dxa"/>
            <w:tcMar>
              <w:top w:w="85" w:type="dxa"/>
              <w:left w:w="95" w:type="dxa"/>
              <w:bottom w:w="85" w:type="dxa"/>
              <w:right w:w="95" w:type="dxa"/>
            </w:tcMar>
            <w:vAlign w:val="center"/>
          </w:tcPr>
          <w:p w14:paraId="14F77112">
            <w:pPr>
              <w:spacing w:after="0" w:line="264" w:lineRule="auto"/>
            </w:pPr>
            <w:r>
              <w:rPr>
                <w:b w:val="0"/>
                <w:sz w:val="19"/>
              </w:rPr>
              <w:t>□ 电脑端　□ 教务工作台　□ 手机端　□ 大屏；本期范围：______</w:t>
            </w:r>
          </w:p>
        </w:tc>
      </w:tr>
      <w:tr w14:paraId="2FD01769">
        <w:trPr>
          <w:cantSplit/>
          <w:jc w:val="center"/>
        </w:trPr>
        <w:tc>
          <w:tcPr>
            <w:tcW w:w="2835" w:type="dxa"/>
            <w:tcMar>
              <w:top w:w="85" w:type="dxa"/>
              <w:left w:w="95" w:type="dxa"/>
              <w:bottom w:w="85" w:type="dxa"/>
              <w:right w:w="95" w:type="dxa"/>
            </w:tcMar>
            <w:vAlign w:val="center"/>
          </w:tcPr>
          <w:p w14:paraId="22DDE604">
            <w:pPr>
              <w:spacing w:after="0" w:line="264" w:lineRule="auto"/>
            </w:pPr>
            <w:r>
              <w:rPr>
                <w:b w:val="0"/>
                <w:sz w:val="19"/>
              </w:rPr>
              <w:t>回答风格</w:t>
            </w:r>
          </w:p>
        </w:tc>
        <w:tc>
          <w:tcPr>
            <w:tcW w:w="6803" w:type="dxa"/>
            <w:tcMar>
              <w:top w:w="85" w:type="dxa"/>
              <w:left w:w="95" w:type="dxa"/>
              <w:bottom w:w="85" w:type="dxa"/>
              <w:right w:w="95" w:type="dxa"/>
            </w:tcMar>
            <w:vAlign w:val="center"/>
          </w:tcPr>
          <w:p w14:paraId="17B416B0">
            <w:pPr>
              <w:spacing w:after="0" w:line="264" w:lineRule="auto"/>
            </w:pPr>
            <w:r>
              <w:rPr>
                <w:b w:val="0"/>
                <w:sz w:val="19"/>
              </w:rPr>
              <w:t>□ 专业简洁　□ 教务工作口吻　□ 学校另行提供示例：______</w:t>
            </w:r>
          </w:p>
        </w:tc>
      </w:tr>
      <w:tr w14:paraId="51CF977C">
        <w:trPr>
          <w:cantSplit/>
          <w:jc w:val="center"/>
        </w:trPr>
        <w:tc>
          <w:tcPr>
            <w:tcW w:w="2835" w:type="dxa"/>
            <w:tcMar>
              <w:top w:w="85" w:type="dxa"/>
              <w:left w:w="95" w:type="dxa"/>
              <w:bottom w:w="85" w:type="dxa"/>
              <w:right w:w="95" w:type="dxa"/>
            </w:tcMar>
            <w:vAlign w:val="center"/>
          </w:tcPr>
          <w:p w14:paraId="2F7E8585">
            <w:pPr>
              <w:spacing w:after="0" w:line="264" w:lineRule="auto"/>
            </w:pPr>
            <w:r>
              <w:rPr>
                <w:b w:val="0"/>
                <w:sz w:val="19"/>
              </w:rPr>
              <w:t>未列任务的处理原则</w:t>
            </w:r>
          </w:p>
        </w:tc>
        <w:tc>
          <w:tcPr>
            <w:tcW w:w="6803" w:type="dxa"/>
            <w:tcMar>
              <w:top w:w="85" w:type="dxa"/>
              <w:left w:w="95" w:type="dxa"/>
              <w:bottom w:w="85" w:type="dxa"/>
              <w:right w:w="95" w:type="dxa"/>
            </w:tcMar>
            <w:vAlign w:val="center"/>
          </w:tcPr>
          <w:p w14:paraId="72DD45CE">
            <w:pPr>
              <w:spacing w:after="0" w:line="264" w:lineRule="auto"/>
            </w:pPr>
            <w:r>
              <w:rPr>
                <w:b w:val="0"/>
                <w:sz w:val="19"/>
              </w:rPr>
              <w:t>属于本专业群建设、已有资料和查看范围能够支持的任务，可直接交给她办理；需要新增条件时，由她先说明并请负责人确认</w:t>
            </w:r>
          </w:p>
        </w:tc>
      </w:tr>
    </w:tbl>
    <w:p w14:paraId="2DB3D0E9">
      <w:pPr>
        <w:keepNext w:val="0"/>
        <w:keepLines w:val="0"/>
        <w:widowControl/>
        <w:suppressLineNumbers w:val="0"/>
        <w:shd w:val="clear" w:fill="FCFCFC"/>
        <w:spacing w:line="360" w:lineRule="atLeast"/>
        <w:jc w:val="left"/>
        <w:rPr>
          <w:rFonts w:ascii="Menlo" w:hAnsi="Menlo" w:eastAsia="Menlo" w:cs="Menlo"/>
          <w:b w:val="0"/>
          <w:bCs w:val="0"/>
          <w:color w:val="141414"/>
          <w:sz w:val="24"/>
          <w:szCs w:val="24"/>
        </w:rPr>
      </w:pPr>
    </w:p>
    <w:p w14:paraId="23466207">
      <w:pPr>
        <w:keepNext w:val="0"/>
        <w:keepLines w:val="0"/>
        <w:widowControl/>
        <w:suppressLineNumbers w:val="0"/>
        <w:shd w:val="clear" w:fill="FCFCFC"/>
        <w:spacing w:line="360" w:lineRule="atLeast"/>
        <w:jc w:val="left"/>
        <w:rPr>
          <w:rFonts w:hint="default" w:ascii="Menlo" w:hAnsi="Menlo" w:eastAsia="Menlo" w:cs="Menlo"/>
          <w:b w:val="0"/>
          <w:bCs w:val="0"/>
          <w:color w:val="000000"/>
          <w:kern w:val="0"/>
          <w:sz w:val="24"/>
          <w:szCs w:val="24"/>
          <w:shd w:val="clear" w:fill="FCFCFC"/>
          <w:lang w:val="en-US" w:eastAsia="zh-CN" w:bidi="ar"/>
        </w:rPr>
      </w:pPr>
      <w:r>
        <w:rPr>
          <w:rFonts w:hint="default" w:ascii="Menlo" w:hAnsi="Menlo" w:eastAsia="Menlo" w:cs="Menlo"/>
          <w:b w:val="0"/>
          <w:bCs w:val="0"/>
          <w:color w:val="000000"/>
          <w:kern w:val="0"/>
          <w:sz w:val="24"/>
          <w:szCs w:val="24"/>
          <w:shd w:val="clear" w:fill="FCFCFC"/>
          <w:lang w:val="en-US" w:eastAsia="zh-CN" w:bidi="ar"/>
        </w:rPr>
        <w:t>教师或教务人员可以直接称呼专业群助手，向她提问，也可以请她完成一项具体工作。以下说法依据面谈中提出的业务场景整理，供校方调整；先用这些真实例子验证，再继续补充。</w:t>
      </w:r>
    </w:p>
    <w:p w14:paraId="45104009">
      <w:pPr>
        <w:keepNext w:val="0"/>
        <w:keepLines w:val="0"/>
        <w:widowControl/>
        <w:suppressLineNumbers w:val="0"/>
        <w:shd w:val="clear" w:fill="FCFCFC"/>
        <w:spacing w:line="360" w:lineRule="atLeast"/>
        <w:jc w:val="left"/>
        <w:rPr>
          <w:rFonts w:hint="default" w:ascii="Menlo" w:hAnsi="Menlo" w:eastAsia="Menlo" w:cs="Menlo"/>
          <w:b w:val="0"/>
          <w:bCs w:val="0"/>
          <w:color w:val="000000"/>
          <w:kern w:val="0"/>
          <w:sz w:val="24"/>
          <w:szCs w:val="24"/>
          <w:shd w:val="clear" w:fill="FCFCFC"/>
          <w:lang w:val="en-US" w:eastAsia="zh-CN" w:bidi="ar"/>
        </w:rPr>
      </w:pPr>
      <w:bookmarkStart w:id="0" w:name="_GoBack"/>
      <w:bookmarkEnd w:id="0"/>
    </w:p>
    <w:p w14:paraId="4E69C47C">
      <w:pPr>
        <w:pStyle w:val="4"/>
      </w:pPr>
      <w:r>
        <w:rPr>
          <w:b w:val="0"/>
        </w:rPr>
        <w:t>2.7 业务主线、范围对应与确认方式</w:t>
      </w:r>
    </w:p>
    <w:p w14:paraId="1020DD89">
      <w:r>
        <w:rPr>
          <w:b w:val="0"/>
        </w:rPr>
        <w:t>建议用同一批真实材料完成一次试点演示：先确定专业群与专业分工，登记建设依据，持续收集日常工作和业绩材料，再安排并跟踪任务，形成阶段总结和下一步计划，对照指标查找差距，最后生成报告并按使用者意见修改。可以先用已有资料验证重点环节，不要求一次完成所有设想。</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5669"/>
        <w:gridCol w:w="2551"/>
      </w:tblGrid>
      <w:tr w14:paraId="5BC57A6B">
        <w:trPr>
          <w:cantSplit/>
          <w:tblHeader/>
          <w:jc w:val="center"/>
        </w:trPr>
        <w:tc>
          <w:tcPr>
            <w:tcW w:w="1417" w:type="dxa"/>
            <w:shd w:val="clear" w:color="auto" w:fill="E8EEF4"/>
            <w:tcMar>
              <w:top w:w="85" w:type="dxa"/>
              <w:left w:w="95" w:type="dxa"/>
              <w:bottom w:w="85" w:type="dxa"/>
              <w:right w:w="95" w:type="dxa"/>
            </w:tcMar>
            <w:vAlign w:val="center"/>
          </w:tcPr>
          <w:p w14:paraId="08803885">
            <w:pPr>
              <w:spacing w:after="0" w:line="264" w:lineRule="auto"/>
            </w:pPr>
            <w:r>
              <w:rPr>
                <w:b/>
                <w:sz w:val="19"/>
              </w:rPr>
              <w:t>任务条款</w:t>
            </w:r>
          </w:p>
        </w:tc>
        <w:tc>
          <w:tcPr>
            <w:tcW w:w="5669" w:type="dxa"/>
            <w:shd w:val="clear" w:color="auto" w:fill="E8EEF4"/>
            <w:tcMar>
              <w:top w:w="85" w:type="dxa"/>
              <w:left w:w="95" w:type="dxa"/>
              <w:bottom w:w="85" w:type="dxa"/>
              <w:right w:w="95" w:type="dxa"/>
            </w:tcMar>
            <w:vAlign w:val="center"/>
          </w:tcPr>
          <w:p w14:paraId="1A924D13">
            <w:pPr>
              <w:spacing w:after="0" w:line="264" w:lineRule="auto"/>
            </w:pPr>
            <w:r>
              <w:rPr>
                <w:b/>
                <w:sz w:val="19"/>
              </w:rPr>
              <w:t>尚需补充或明确的范围</w:t>
            </w:r>
          </w:p>
        </w:tc>
        <w:tc>
          <w:tcPr>
            <w:tcW w:w="2551" w:type="dxa"/>
            <w:shd w:val="clear" w:color="auto" w:fill="E8EEF4"/>
            <w:tcMar>
              <w:top w:w="85" w:type="dxa"/>
              <w:left w:w="95" w:type="dxa"/>
              <w:bottom w:w="85" w:type="dxa"/>
              <w:right w:w="95" w:type="dxa"/>
            </w:tcMar>
            <w:vAlign w:val="center"/>
          </w:tcPr>
          <w:p w14:paraId="7AF3610C">
            <w:pPr>
              <w:spacing w:after="0" w:line="264" w:lineRule="auto"/>
            </w:pPr>
            <w:r>
              <w:rPr>
                <w:b/>
                <w:sz w:val="19"/>
              </w:rPr>
              <w:t>校方选择</w:t>
            </w:r>
          </w:p>
        </w:tc>
      </w:tr>
      <w:tr w14:paraId="360C101E">
        <w:trPr>
          <w:cantSplit/>
          <w:jc w:val="center"/>
        </w:trPr>
        <w:tc>
          <w:tcPr>
            <w:tcW w:w="1417" w:type="dxa"/>
            <w:tcMar>
              <w:top w:w="85" w:type="dxa"/>
              <w:left w:w="95" w:type="dxa"/>
              <w:bottom w:w="85" w:type="dxa"/>
              <w:right w:w="95" w:type="dxa"/>
            </w:tcMar>
            <w:vAlign w:val="center"/>
          </w:tcPr>
          <w:p w14:paraId="3BB0A92E">
            <w:pPr>
              <w:spacing w:after="0" w:line="264" w:lineRule="auto"/>
            </w:pPr>
            <w:r>
              <w:rPr>
                <w:b w:val="0"/>
                <w:sz w:val="19"/>
              </w:rPr>
              <w:t>T02</w:t>
            </w:r>
          </w:p>
        </w:tc>
        <w:tc>
          <w:tcPr>
            <w:tcW w:w="5669" w:type="dxa"/>
            <w:tcMar>
              <w:top w:w="85" w:type="dxa"/>
              <w:left w:w="95" w:type="dxa"/>
              <w:bottom w:w="85" w:type="dxa"/>
              <w:right w:w="95" w:type="dxa"/>
            </w:tcMar>
            <w:vAlign w:val="center"/>
          </w:tcPr>
          <w:p w14:paraId="7EC3D4E3">
            <w:pPr>
              <w:spacing w:after="0" w:line="264" w:lineRule="auto"/>
            </w:pPr>
            <w:r>
              <w:rPr>
                <w:b w:val="0"/>
                <w:sz w:val="19"/>
              </w:rPr>
              <w:t>通用工作表转换、Excel 台账成品和 PPT 内容/文件输出尚未完整定义，不能用已有指标导出代替</w:t>
            </w:r>
          </w:p>
        </w:tc>
        <w:tc>
          <w:tcPr>
            <w:tcW w:w="2551" w:type="dxa"/>
            <w:tcMar>
              <w:top w:w="85" w:type="dxa"/>
              <w:left w:w="95" w:type="dxa"/>
              <w:bottom w:w="85" w:type="dxa"/>
              <w:right w:w="95" w:type="dxa"/>
            </w:tcMar>
            <w:vAlign w:val="center"/>
          </w:tcPr>
          <w:p w14:paraId="41B984FF">
            <w:pPr>
              <w:spacing w:after="0" w:line="264" w:lineRule="auto"/>
            </w:pPr>
            <w:r>
              <w:rPr>
                <w:b w:val="0"/>
                <w:sz w:val="19"/>
              </w:rPr>
              <w:t>□ 本期　□ 后续　□ 调整 ______</w:t>
            </w:r>
          </w:p>
        </w:tc>
      </w:tr>
      <w:tr w14:paraId="3FF68043">
        <w:trPr>
          <w:cantSplit/>
          <w:jc w:val="center"/>
        </w:trPr>
        <w:tc>
          <w:tcPr>
            <w:tcW w:w="1417" w:type="dxa"/>
            <w:tcMar>
              <w:top w:w="85" w:type="dxa"/>
              <w:left w:w="95" w:type="dxa"/>
              <w:bottom w:w="85" w:type="dxa"/>
              <w:right w:w="95" w:type="dxa"/>
            </w:tcMar>
            <w:vAlign w:val="center"/>
          </w:tcPr>
          <w:p w14:paraId="011846A8">
            <w:pPr>
              <w:spacing w:after="0" w:line="264" w:lineRule="auto"/>
            </w:pPr>
            <w:r>
              <w:rPr>
                <w:b w:val="0"/>
                <w:sz w:val="19"/>
              </w:rPr>
              <w:t>T07</w:t>
            </w:r>
          </w:p>
        </w:tc>
        <w:tc>
          <w:tcPr>
            <w:tcW w:w="5669" w:type="dxa"/>
            <w:tcMar>
              <w:top w:w="85" w:type="dxa"/>
              <w:left w:w="95" w:type="dxa"/>
              <w:bottom w:w="85" w:type="dxa"/>
              <w:right w:w="95" w:type="dxa"/>
            </w:tcMar>
            <w:vAlign w:val="center"/>
          </w:tcPr>
          <w:p w14:paraId="7C429818">
            <w:pPr>
              <w:spacing w:after="0" w:line="264" w:lineRule="auto"/>
            </w:pPr>
            <w:r>
              <w:rPr>
                <w:b w:val="0"/>
                <w:sz w:val="19"/>
              </w:rPr>
              <w:t>学校重点工作至部门计划的关联、月周拆分和计划调整记录需补充方案；人工建立任务和智能助手建议分别确认范围</w:t>
            </w:r>
          </w:p>
        </w:tc>
        <w:tc>
          <w:tcPr>
            <w:tcW w:w="2551" w:type="dxa"/>
            <w:tcMar>
              <w:top w:w="85" w:type="dxa"/>
              <w:left w:w="95" w:type="dxa"/>
              <w:bottom w:w="85" w:type="dxa"/>
              <w:right w:w="95" w:type="dxa"/>
            </w:tcMar>
            <w:vAlign w:val="center"/>
          </w:tcPr>
          <w:p w14:paraId="3AE440A5">
            <w:pPr>
              <w:spacing w:after="0" w:line="264" w:lineRule="auto"/>
            </w:pPr>
            <w:r>
              <w:rPr>
                <w:b w:val="0"/>
                <w:sz w:val="19"/>
              </w:rPr>
              <w:t>□ 本期　□ 后续　□ 调整 ______</w:t>
            </w:r>
          </w:p>
        </w:tc>
      </w:tr>
      <w:tr w14:paraId="3ACCDC79">
        <w:trPr>
          <w:cantSplit/>
          <w:jc w:val="center"/>
        </w:trPr>
        <w:tc>
          <w:tcPr>
            <w:tcW w:w="1417" w:type="dxa"/>
            <w:tcMar>
              <w:top w:w="85" w:type="dxa"/>
              <w:left w:w="95" w:type="dxa"/>
              <w:bottom w:w="85" w:type="dxa"/>
              <w:right w:w="95" w:type="dxa"/>
            </w:tcMar>
            <w:vAlign w:val="center"/>
          </w:tcPr>
          <w:p w14:paraId="146EF791">
            <w:pPr>
              <w:spacing w:after="0" w:line="264" w:lineRule="auto"/>
            </w:pPr>
            <w:r>
              <w:rPr>
                <w:b w:val="0"/>
                <w:sz w:val="19"/>
              </w:rPr>
              <w:t>T08、T10、T12、T14</w:t>
            </w:r>
          </w:p>
        </w:tc>
        <w:tc>
          <w:tcPr>
            <w:tcW w:w="5669" w:type="dxa"/>
            <w:tcMar>
              <w:top w:w="85" w:type="dxa"/>
              <w:left w:w="95" w:type="dxa"/>
              <w:bottom w:w="85" w:type="dxa"/>
              <w:right w:w="95" w:type="dxa"/>
            </w:tcMar>
            <w:vAlign w:val="center"/>
          </w:tcPr>
          <w:p w14:paraId="070C9652">
            <w:pPr>
              <w:spacing w:after="0" w:line="264" w:lineRule="auto"/>
            </w:pPr>
            <w:r>
              <w:rPr>
                <w:b w:val="0"/>
                <w:sz w:val="19"/>
              </w:rPr>
              <w:t>明确实际需要填写的内容、确认责任和常用问法，可作为现有基础功能的业务核对样例</w:t>
            </w:r>
          </w:p>
        </w:tc>
        <w:tc>
          <w:tcPr>
            <w:tcW w:w="2551" w:type="dxa"/>
            <w:tcMar>
              <w:top w:w="85" w:type="dxa"/>
              <w:left w:w="95" w:type="dxa"/>
              <w:bottom w:w="85" w:type="dxa"/>
              <w:right w:w="95" w:type="dxa"/>
            </w:tcMar>
            <w:vAlign w:val="center"/>
          </w:tcPr>
          <w:p w14:paraId="30242122">
            <w:pPr>
              <w:spacing w:after="0" w:line="264" w:lineRule="auto"/>
            </w:pPr>
            <w:r>
              <w:rPr>
                <w:b w:val="0"/>
                <w:sz w:val="19"/>
              </w:rPr>
              <w:t>□ 本期　□ 后续　□ 调整 ______</w:t>
            </w:r>
          </w:p>
        </w:tc>
      </w:tr>
      <w:tr w14:paraId="5669503D">
        <w:trPr>
          <w:cantSplit/>
          <w:jc w:val="center"/>
        </w:trPr>
        <w:tc>
          <w:tcPr>
            <w:tcW w:w="1417" w:type="dxa"/>
            <w:tcMar>
              <w:top w:w="85" w:type="dxa"/>
              <w:left w:w="95" w:type="dxa"/>
              <w:bottom w:w="85" w:type="dxa"/>
              <w:right w:w="95" w:type="dxa"/>
            </w:tcMar>
            <w:vAlign w:val="center"/>
          </w:tcPr>
          <w:p w14:paraId="331D24DE">
            <w:pPr>
              <w:spacing w:after="0" w:line="264" w:lineRule="auto"/>
            </w:pPr>
            <w:r>
              <w:rPr>
                <w:b w:val="0"/>
                <w:sz w:val="19"/>
              </w:rPr>
              <w:t>T09</w:t>
            </w:r>
          </w:p>
        </w:tc>
        <w:tc>
          <w:tcPr>
            <w:tcW w:w="5669" w:type="dxa"/>
            <w:tcMar>
              <w:top w:w="85" w:type="dxa"/>
              <w:left w:w="95" w:type="dxa"/>
              <w:bottom w:w="85" w:type="dxa"/>
              <w:right w:w="95" w:type="dxa"/>
            </w:tcMar>
            <w:vAlign w:val="center"/>
          </w:tcPr>
          <w:p w14:paraId="00926FA5">
            <w:pPr>
              <w:spacing w:after="0" w:line="264" w:lineRule="auto"/>
            </w:pPr>
            <w:r>
              <w:rPr>
                <w:b w:val="0"/>
                <w:sz w:val="19"/>
              </w:rPr>
              <w:t>周/月/年总结及下期计划模板未完整定义；按需生成与定时生成分开确认</w:t>
            </w:r>
          </w:p>
        </w:tc>
        <w:tc>
          <w:tcPr>
            <w:tcW w:w="2551" w:type="dxa"/>
            <w:tcMar>
              <w:top w:w="85" w:type="dxa"/>
              <w:left w:w="95" w:type="dxa"/>
              <w:bottom w:w="85" w:type="dxa"/>
              <w:right w:w="95" w:type="dxa"/>
            </w:tcMar>
            <w:vAlign w:val="center"/>
          </w:tcPr>
          <w:p w14:paraId="71BCA73B">
            <w:pPr>
              <w:spacing w:after="0" w:line="264" w:lineRule="auto"/>
            </w:pPr>
            <w:r>
              <w:rPr>
                <w:b w:val="0"/>
                <w:sz w:val="19"/>
              </w:rPr>
              <w:t>□ 本期　□ 后续　□ 调整 ______</w:t>
            </w:r>
          </w:p>
        </w:tc>
      </w:tr>
      <w:tr w14:paraId="4C992C03">
        <w:trPr>
          <w:cantSplit/>
          <w:jc w:val="center"/>
        </w:trPr>
        <w:tc>
          <w:tcPr>
            <w:tcW w:w="1417" w:type="dxa"/>
            <w:tcMar>
              <w:top w:w="85" w:type="dxa"/>
              <w:left w:w="95" w:type="dxa"/>
              <w:bottom w:w="85" w:type="dxa"/>
              <w:right w:w="95" w:type="dxa"/>
            </w:tcMar>
            <w:vAlign w:val="center"/>
          </w:tcPr>
          <w:p w14:paraId="660C6B36">
            <w:pPr>
              <w:spacing w:after="0" w:line="264" w:lineRule="auto"/>
            </w:pPr>
            <w:r>
              <w:rPr>
                <w:b w:val="0"/>
                <w:sz w:val="19"/>
              </w:rPr>
              <w:t>T11</w:t>
            </w:r>
          </w:p>
        </w:tc>
        <w:tc>
          <w:tcPr>
            <w:tcW w:w="5669" w:type="dxa"/>
            <w:tcMar>
              <w:top w:w="85" w:type="dxa"/>
              <w:left w:w="95" w:type="dxa"/>
              <w:bottom w:w="85" w:type="dxa"/>
              <w:right w:w="95" w:type="dxa"/>
            </w:tcMar>
            <w:vAlign w:val="center"/>
          </w:tcPr>
          <w:p w14:paraId="308FE12E">
            <w:pPr>
              <w:spacing w:after="0" w:line="264" w:lineRule="auto"/>
            </w:pPr>
            <w:r>
              <w:rPr>
                <w:b w:val="0"/>
                <w:sz w:val="19"/>
              </w:rPr>
              <w:t>缺项查询对应现有基础功能，主动补充任务建议及确认派发按扩展核对</w:t>
            </w:r>
          </w:p>
        </w:tc>
        <w:tc>
          <w:tcPr>
            <w:tcW w:w="2551" w:type="dxa"/>
            <w:tcMar>
              <w:top w:w="85" w:type="dxa"/>
              <w:left w:w="95" w:type="dxa"/>
              <w:bottom w:w="85" w:type="dxa"/>
              <w:right w:w="95" w:type="dxa"/>
            </w:tcMar>
            <w:vAlign w:val="center"/>
          </w:tcPr>
          <w:p w14:paraId="689F7522">
            <w:pPr>
              <w:spacing w:after="0" w:line="264" w:lineRule="auto"/>
            </w:pPr>
            <w:r>
              <w:rPr>
                <w:b w:val="0"/>
                <w:sz w:val="19"/>
              </w:rPr>
              <w:t>□ 本期　□ 后续　□ 调整 ______</w:t>
            </w:r>
          </w:p>
        </w:tc>
      </w:tr>
      <w:tr w14:paraId="5E994E0B">
        <w:trPr>
          <w:cantSplit/>
          <w:jc w:val="center"/>
        </w:trPr>
        <w:tc>
          <w:tcPr>
            <w:tcW w:w="1417" w:type="dxa"/>
            <w:tcMar>
              <w:top w:w="85" w:type="dxa"/>
              <w:left w:w="95" w:type="dxa"/>
              <w:bottom w:w="85" w:type="dxa"/>
              <w:right w:w="95" w:type="dxa"/>
            </w:tcMar>
            <w:vAlign w:val="center"/>
          </w:tcPr>
          <w:p w14:paraId="3BF79092">
            <w:pPr>
              <w:spacing w:after="0" w:line="264" w:lineRule="auto"/>
            </w:pPr>
            <w:r>
              <w:rPr>
                <w:b w:val="0"/>
                <w:sz w:val="19"/>
              </w:rPr>
              <w:t>T13</w:t>
            </w:r>
          </w:p>
        </w:tc>
        <w:tc>
          <w:tcPr>
            <w:tcW w:w="5669" w:type="dxa"/>
            <w:tcMar>
              <w:top w:w="85" w:type="dxa"/>
              <w:left w:w="95" w:type="dxa"/>
              <w:bottom w:w="85" w:type="dxa"/>
              <w:right w:w="95" w:type="dxa"/>
            </w:tcMar>
            <w:vAlign w:val="center"/>
          </w:tcPr>
          <w:p w14:paraId="37896FFF">
            <w:pPr>
              <w:spacing w:after="0" w:line="264" w:lineRule="auto"/>
            </w:pPr>
            <w:r>
              <w:rPr>
                <w:b w:val="0"/>
                <w:sz w:val="19"/>
              </w:rPr>
              <w:t>现稿先落地一份模板；年度与中期均需交付时须分别列明，不能遗漏会议已提的另一类需求</w:t>
            </w:r>
          </w:p>
        </w:tc>
        <w:tc>
          <w:tcPr>
            <w:tcW w:w="2551" w:type="dxa"/>
            <w:tcMar>
              <w:top w:w="85" w:type="dxa"/>
              <w:left w:w="95" w:type="dxa"/>
              <w:bottom w:w="85" w:type="dxa"/>
              <w:right w:w="95" w:type="dxa"/>
            </w:tcMar>
            <w:vAlign w:val="center"/>
          </w:tcPr>
          <w:p w14:paraId="1E15A6AC">
            <w:pPr>
              <w:spacing w:after="0" w:line="264" w:lineRule="auto"/>
            </w:pPr>
            <w:r>
              <w:rPr>
                <w:b w:val="0"/>
                <w:sz w:val="19"/>
              </w:rPr>
              <w:t>□ 本期　□ 后续　□ 调整 ______</w:t>
            </w:r>
          </w:p>
        </w:tc>
      </w:tr>
      <w:tr w14:paraId="6349CFDA">
        <w:trPr>
          <w:cantSplit/>
          <w:jc w:val="center"/>
        </w:trPr>
        <w:tc>
          <w:tcPr>
            <w:tcW w:w="1417" w:type="dxa"/>
            <w:tcMar>
              <w:top w:w="85" w:type="dxa"/>
              <w:left w:w="95" w:type="dxa"/>
              <w:bottom w:w="85" w:type="dxa"/>
              <w:right w:w="95" w:type="dxa"/>
            </w:tcMar>
            <w:vAlign w:val="center"/>
          </w:tcPr>
          <w:p w14:paraId="48EC082B">
            <w:pPr>
              <w:spacing w:after="0" w:line="264" w:lineRule="auto"/>
            </w:pPr>
            <w:r>
              <w:rPr>
                <w:b w:val="0"/>
                <w:sz w:val="19"/>
              </w:rPr>
              <w:t>T15、T16</w:t>
            </w:r>
          </w:p>
        </w:tc>
        <w:tc>
          <w:tcPr>
            <w:tcW w:w="5669" w:type="dxa"/>
            <w:tcMar>
              <w:top w:w="85" w:type="dxa"/>
              <w:left w:w="95" w:type="dxa"/>
              <w:bottom w:w="85" w:type="dxa"/>
              <w:right w:w="95" w:type="dxa"/>
            </w:tcMar>
            <w:vAlign w:val="center"/>
          </w:tcPr>
          <w:p w14:paraId="784E57E0">
            <w:pPr>
              <w:spacing w:after="0" w:line="264" w:lineRule="auto"/>
            </w:pPr>
            <w:r>
              <w:rPr>
                <w:b w:val="0"/>
                <w:sz w:val="19"/>
              </w:rPr>
              <w:t>教学检查、听评课和出卷业务需要填写的内容、模板与办理过程尚未明确，需单独确认是否纳入</w:t>
            </w:r>
          </w:p>
        </w:tc>
        <w:tc>
          <w:tcPr>
            <w:tcW w:w="2551" w:type="dxa"/>
            <w:tcMar>
              <w:top w:w="85" w:type="dxa"/>
              <w:left w:w="95" w:type="dxa"/>
              <w:bottom w:w="85" w:type="dxa"/>
              <w:right w:w="95" w:type="dxa"/>
            </w:tcMar>
            <w:vAlign w:val="center"/>
          </w:tcPr>
          <w:p w14:paraId="2DCF74FE">
            <w:pPr>
              <w:spacing w:after="0" w:line="264" w:lineRule="auto"/>
            </w:pPr>
            <w:r>
              <w:rPr>
                <w:b w:val="0"/>
                <w:sz w:val="19"/>
              </w:rPr>
              <w:t>□ 本期　□ 后续　□ 仅归集资料</w:t>
            </w:r>
          </w:p>
        </w:tc>
      </w:tr>
      <w:tr w14:paraId="3376784D">
        <w:trPr>
          <w:cantSplit/>
          <w:jc w:val="center"/>
        </w:trPr>
        <w:tc>
          <w:tcPr>
            <w:tcW w:w="1417" w:type="dxa"/>
            <w:tcMar>
              <w:top w:w="85" w:type="dxa"/>
              <w:left w:w="95" w:type="dxa"/>
              <w:bottom w:w="85" w:type="dxa"/>
              <w:right w:w="95" w:type="dxa"/>
            </w:tcMar>
            <w:vAlign w:val="center"/>
          </w:tcPr>
          <w:p w14:paraId="2E814C16">
            <w:pPr>
              <w:spacing w:after="0" w:line="264" w:lineRule="auto"/>
            </w:pPr>
            <w:r>
              <w:rPr>
                <w:b w:val="0"/>
                <w:sz w:val="19"/>
              </w:rPr>
              <w:t>T17</w:t>
            </w:r>
          </w:p>
        </w:tc>
        <w:tc>
          <w:tcPr>
            <w:tcW w:w="5669" w:type="dxa"/>
            <w:tcMar>
              <w:top w:w="85" w:type="dxa"/>
              <w:left w:w="95" w:type="dxa"/>
              <w:bottom w:w="85" w:type="dxa"/>
              <w:right w:w="95" w:type="dxa"/>
            </w:tcMar>
            <w:vAlign w:val="center"/>
          </w:tcPr>
          <w:p w14:paraId="38BBA7C3">
            <w:pPr>
              <w:spacing w:after="0" w:line="264" w:lineRule="auto"/>
            </w:pPr>
            <w:r>
              <w:rPr>
                <w:b w:val="0"/>
                <w:sz w:val="19"/>
              </w:rPr>
              <w:t>与任务书的相关性及项目记录样例待验证，本期只确认资料归集范围</w:t>
            </w:r>
          </w:p>
        </w:tc>
        <w:tc>
          <w:tcPr>
            <w:tcW w:w="2551" w:type="dxa"/>
            <w:tcMar>
              <w:top w:w="85" w:type="dxa"/>
              <w:left w:w="95" w:type="dxa"/>
              <w:bottom w:w="85" w:type="dxa"/>
              <w:right w:w="95" w:type="dxa"/>
            </w:tcMar>
            <w:vAlign w:val="center"/>
          </w:tcPr>
          <w:p w14:paraId="0CA89528">
            <w:pPr>
              <w:spacing w:after="0" w:line="264" w:lineRule="auto"/>
            </w:pPr>
            <w:r>
              <w:rPr>
                <w:b w:val="0"/>
                <w:sz w:val="19"/>
              </w:rPr>
              <w:t>□ 本期归集　□ 后续　□ 不纳入</w:t>
            </w:r>
          </w:p>
        </w:tc>
      </w:tr>
      <w:tr w14:paraId="3356E771">
        <w:trPr>
          <w:cantSplit/>
          <w:jc w:val="center"/>
        </w:trPr>
        <w:tc>
          <w:tcPr>
            <w:tcW w:w="1417" w:type="dxa"/>
            <w:tcMar>
              <w:top w:w="85" w:type="dxa"/>
              <w:left w:w="95" w:type="dxa"/>
              <w:bottom w:w="85" w:type="dxa"/>
              <w:right w:w="95" w:type="dxa"/>
            </w:tcMar>
            <w:vAlign w:val="center"/>
          </w:tcPr>
          <w:p w14:paraId="18268733">
            <w:pPr>
              <w:spacing w:after="0" w:line="264" w:lineRule="auto"/>
            </w:pPr>
            <w:r>
              <w:rPr>
                <w:b w:val="0"/>
                <w:sz w:val="19"/>
              </w:rPr>
              <w:t>T18</w:t>
            </w:r>
          </w:p>
        </w:tc>
        <w:tc>
          <w:tcPr>
            <w:tcW w:w="5669" w:type="dxa"/>
            <w:tcMar>
              <w:top w:w="85" w:type="dxa"/>
              <w:left w:w="95" w:type="dxa"/>
              <w:bottom w:w="85" w:type="dxa"/>
              <w:right w:w="95" w:type="dxa"/>
            </w:tcMar>
            <w:vAlign w:val="center"/>
          </w:tcPr>
          <w:p w14:paraId="7967DC6C">
            <w:pPr>
              <w:spacing w:after="0" w:line="264" w:lineRule="auto"/>
            </w:pPr>
            <w:r>
              <w:rPr>
                <w:b w:val="0"/>
                <w:sz w:val="19"/>
              </w:rPr>
              <w:t>跨专业推广和模板复制的投入、实施批次单独确认</w:t>
            </w:r>
          </w:p>
        </w:tc>
        <w:tc>
          <w:tcPr>
            <w:tcW w:w="2551" w:type="dxa"/>
            <w:tcMar>
              <w:top w:w="85" w:type="dxa"/>
              <w:left w:w="95" w:type="dxa"/>
              <w:bottom w:w="85" w:type="dxa"/>
              <w:right w:w="95" w:type="dxa"/>
            </w:tcMar>
            <w:vAlign w:val="center"/>
          </w:tcPr>
          <w:p w14:paraId="7F1F395F">
            <w:pPr>
              <w:spacing w:after="0" w:line="264" w:lineRule="auto"/>
            </w:pPr>
            <w:r>
              <w:rPr>
                <w:b w:val="0"/>
                <w:sz w:val="19"/>
              </w:rPr>
              <w:t>□ 后续评估　□ 本期明确范围 ______</w:t>
            </w:r>
          </w:p>
        </w:tc>
      </w:tr>
    </w:tbl>
    <w:p w14:paraId="54DAC52A">
      <w:pPr>
        <w:spacing w:after="20"/>
      </w:pPr>
    </w:p>
    <w:p w14:paraId="7AE40984">
      <w:r>
        <w:rPr>
          <w:b w:val="0"/>
        </w:rPr>
        <w:t>本节确认各项业务是否纳入本期，以及还需要学校补充哪些材料和规则。</w:t>
      </w:r>
    </w:p>
    <w:p w14:paraId="321B9CDD">
      <w:r>
        <w:rPr>
          <w:b w:val="0"/>
        </w:rPr>
        <w:t>每条入选任务补充：任务编号 ______；业务负责人 ______；真实输入样例 ______；期望输出样例 ______；试点核对日期 ______；确认结果及调整说明 ______。第 2.5 节用于确认实际业务是否满足，第七章再确认整体验收要求。</w:t>
      </w:r>
    </w:p>
    <w:p w14:paraId="429EEBD3">
      <w:pPr>
        <w:pStyle w:val="3"/>
      </w:pPr>
      <w:r>
        <w:rPr>
          <w:b w:val="0"/>
        </w:rPr>
        <w:t>三、用户角色与责任</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685"/>
        <w:gridCol w:w="3685"/>
      </w:tblGrid>
      <w:tr w14:paraId="624BE23C">
        <w:trPr>
          <w:cantSplit/>
          <w:tblHeader/>
          <w:jc w:val="center"/>
        </w:trPr>
        <w:tc>
          <w:tcPr>
            <w:tcW w:w="2268" w:type="dxa"/>
            <w:shd w:val="clear" w:color="auto" w:fill="E8EEF4"/>
            <w:tcMar>
              <w:top w:w="85" w:type="dxa"/>
              <w:left w:w="95" w:type="dxa"/>
              <w:bottom w:w="85" w:type="dxa"/>
              <w:right w:w="95" w:type="dxa"/>
            </w:tcMar>
            <w:vAlign w:val="center"/>
          </w:tcPr>
          <w:p w14:paraId="7A7FB2DF">
            <w:pPr>
              <w:spacing w:after="0" w:line="264" w:lineRule="auto"/>
            </w:pPr>
            <w:r>
              <w:rPr>
                <w:b/>
                <w:sz w:val="19"/>
              </w:rPr>
              <w:t>角色</w:t>
            </w:r>
          </w:p>
        </w:tc>
        <w:tc>
          <w:tcPr>
            <w:tcW w:w="3685" w:type="dxa"/>
            <w:shd w:val="clear" w:color="auto" w:fill="E8EEF4"/>
            <w:tcMar>
              <w:top w:w="85" w:type="dxa"/>
              <w:left w:w="95" w:type="dxa"/>
              <w:bottom w:w="85" w:type="dxa"/>
              <w:right w:w="95" w:type="dxa"/>
            </w:tcMar>
            <w:vAlign w:val="center"/>
          </w:tcPr>
          <w:p w14:paraId="1D727DCE">
            <w:pPr>
              <w:spacing w:after="0" w:line="264" w:lineRule="auto"/>
            </w:pPr>
            <w:r>
              <w:rPr>
                <w:b/>
                <w:sz w:val="19"/>
              </w:rPr>
              <w:t>代表人员</w:t>
            </w:r>
          </w:p>
        </w:tc>
        <w:tc>
          <w:tcPr>
            <w:tcW w:w="3685" w:type="dxa"/>
            <w:shd w:val="clear" w:color="auto" w:fill="E8EEF4"/>
            <w:tcMar>
              <w:top w:w="85" w:type="dxa"/>
              <w:left w:w="95" w:type="dxa"/>
              <w:bottom w:w="85" w:type="dxa"/>
              <w:right w:w="95" w:type="dxa"/>
            </w:tcMar>
            <w:vAlign w:val="center"/>
          </w:tcPr>
          <w:p w14:paraId="44FAC52A">
            <w:pPr>
              <w:spacing w:after="0" w:line="264" w:lineRule="auto"/>
            </w:pPr>
            <w:r>
              <w:rPr>
                <w:b/>
                <w:sz w:val="19"/>
              </w:rPr>
              <w:t>授权范围 / 主要职责</w:t>
            </w:r>
          </w:p>
        </w:tc>
      </w:tr>
      <w:tr w14:paraId="74AA4977">
        <w:trPr>
          <w:cantSplit/>
          <w:jc w:val="center"/>
        </w:trPr>
        <w:tc>
          <w:tcPr>
            <w:tcW w:w="2268" w:type="dxa"/>
            <w:tcMar>
              <w:top w:w="85" w:type="dxa"/>
              <w:left w:w="95" w:type="dxa"/>
              <w:bottom w:w="85" w:type="dxa"/>
              <w:right w:w="95" w:type="dxa"/>
            </w:tcMar>
            <w:vAlign w:val="center"/>
          </w:tcPr>
          <w:p w14:paraId="600EDC3D">
            <w:pPr>
              <w:spacing w:after="0" w:line="264" w:lineRule="auto"/>
            </w:pPr>
            <w:r>
              <w:rPr>
                <w:b w:val="0"/>
                <w:sz w:val="19"/>
              </w:rPr>
              <w:t>校级业务负责人</w:t>
            </w:r>
          </w:p>
        </w:tc>
        <w:tc>
          <w:tcPr>
            <w:tcW w:w="3685" w:type="dxa"/>
            <w:tcMar>
              <w:top w:w="85" w:type="dxa"/>
              <w:left w:w="95" w:type="dxa"/>
              <w:bottom w:w="85" w:type="dxa"/>
              <w:right w:w="95" w:type="dxa"/>
            </w:tcMar>
            <w:vAlign w:val="center"/>
          </w:tcPr>
          <w:p w14:paraId="03E6CFEB">
            <w:pPr>
              <w:spacing w:after="0" w:line="264" w:lineRule="auto"/>
            </w:pPr>
            <w:r>
              <w:rPr>
                <w:b w:val="0"/>
                <w:sz w:val="19"/>
              </w:rPr>
              <w:t>______</w:t>
            </w:r>
          </w:p>
        </w:tc>
        <w:tc>
          <w:tcPr>
            <w:tcW w:w="3685" w:type="dxa"/>
            <w:tcMar>
              <w:top w:w="85" w:type="dxa"/>
              <w:left w:w="95" w:type="dxa"/>
              <w:bottom w:w="85" w:type="dxa"/>
              <w:right w:w="95" w:type="dxa"/>
            </w:tcMar>
            <w:vAlign w:val="center"/>
          </w:tcPr>
          <w:p w14:paraId="57CC73DE">
            <w:pPr>
              <w:spacing w:after="0" w:line="264" w:lineRule="auto"/>
            </w:pPr>
            <w:r>
              <w:rPr>
                <w:b w:val="0"/>
                <w:sz w:val="19"/>
              </w:rPr>
              <w:t>可看哪些专业群及汇总，是否需明细：______</w:t>
            </w:r>
          </w:p>
        </w:tc>
      </w:tr>
      <w:tr w14:paraId="23ABEEA4">
        <w:trPr>
          <w:cantSplit/>
          <w:jc w:val="center"/>
        </w:trPr>
        <w:tc>
          <w:tcPr>
            <w:tcW w:w="2268" w:type="dxa"/>
            <w:tcMar>
              <w:top w:w="85" w:type="dxa"/>
              <w:left w:w="95" w:type="dxa"/>
              <w:bottom w:w="85" w:type="dxa"/>
              <w:right w:w="95" w:type="dxa"/>
            </w:tcMar>
            <w:vAlign w:val="center"/>
          </w:tcPr>
          <w:p w14:paraId="2F21C36F">
            <w:pPr>
              <w:spacing w:after="0" w:line="264" w:lineRule="auto"/>
            </w:pPr>
            <w:r>
              <w:rPr>
                <w:b w:val="0"/>
                <w:sz w:val="19"/>
              </w:rPr>
              <w:t>专业群负责人</w:t>
            </w:r>
          </w:p>
        </w:tc>
        <w:tc>
          <w:tcPr>
            <w:tcW w:w="3685" w:type="dxa"/>
            <w:tcMar>
              <w:top w:w="85" w:type="dxa"/>
              <w:left w:w="95" w:type="dxa"/>
              <w:bottom w:w="85" w:type="dxa"/>
              <w:right w:w="95" w:type="dxa"/>
            </w:tcMar>
            <w:vAlign w:val="center"/>
          </w:tcPr>
          <w:p w14:paraId="1C7E57E5">
            <w:pPr>
              <w:spacing w:after="0" w:line="264" w:lineRule="auto"/>
            </w:pPr>
            <w:r>
              <w:rPr>
                <w:b w:val="0"/>
                <w:sz w:val="19"/>
              </w:rPr>
              <w:t>______</w:t>
            </w:r>
          </w:p>
        </w:tc>
        <w:tc>
          <w:tcPr>
            <w:tcW w:w="3685" w:type="dxa"/>
            <w:tcMar>
              <w:top w:w="85" w:type="dxa"/>
              <w:left w:w="95" w:type="dxa"/>
              <w:bottom w:w="85" w:type="dxa"/>
              <w:right w:w="95" w:type="dxa"/>
            </w:tcMar>
            <w:vAlign w:val="center"/>
          </w:tcPr>
          <w:p w14:paraId="4B5DE7F7">
            <w:pPr>
              <w:spacing w:after="0" w:line="264" w:lineRule="auto"/>
            </w:pPr>
            <w:r>
              <w:rPr>
                <w:b w:val="0"/>
                <w:sz w:val="19"/>
              </w:rPr>
              <w:t>指标维护、任务分派、进展和证据确认：______</w:t>
            </w:r>
          </w:p>
        </w:tc>
      </w:tr>
      <w:tr w14:paraId="3019F0A9">
        <w:trPr>
          <w:cantSplit/>
          <w:jc w:val="center"/>
        </w:trPr>
        <w:tc>
          <w:tcPr>
            <w:tcW w:w="2268" w:type="dxa"/>
            <w:tcMar>
              <w:top w:w="85" w:type="dxa"/>
              <w:left w:w="95" w:type="dxa"/>
              <w:bottom w:w="85" w:type="dxa"/>
              <w:right w:w="95" w:type="dxa"/>
            </w:tcMar>
            <w:vAlign w:val="center"/>
          </w:tcPr>
          <w:p w14:paraId="5B9553FA">
            <w:pPr>
              <w:spacing w:after="0" w:line="264" w:lineRule="auto"/>
            </w:pPr>
            <w:r>
              <w:rPr>
                <w:b w:val="0"/>
                <w:sz w:val="19"/>
              </w:rPr>
              <w:t>教师</w:t>
            </w:r>
          </w:p>
        </w:tc>
        <w:tc>
          <w:tcPr>
            <w:tcW w:w="3685" w:type="dxa"/>
            <w:tcMar>
              <w:top w:w="85" w:type="dxa"/>
              <w:left w:w="95" w:type="dxa"/>
              <w:bottom w:w="85" w:type="dxa"/>
              <w:right w:w="95" w:type="dxa"/>
            </w:tcMar>
            <w:vAlign w:val="center"/>
          </w:tcPr>
          <w:p w14:paraId="73C62036">
            <w:pPr>
              <w:spacing w:after="0" w:line="264" w:lineRule="auto"/>
            </w:pPr>
            <w:r>
              <w:rPr>
                <w:b w:val="0"/>
                <w:sz w:val="19"/>
              </w:rPr>
              <w:t>______</w:t>
            </w:r>
          </w:p>
        </w:tc>
        <w:tc>
          <w:tcPr>
            <w:tcW w:w="3685" w:type="dxa"/>
            <w:tcMar>
              <w:top w:w="85" w:type="dxa"/>
              <w:left w:w="95" w:type="dxa"/>
              <w:bottom w:w="85" w:type="dxa"/>
              <w:right w:w="95" w:type="dxa"/>
            </w:tcMar>
            <w:vAlign w:val="center"/>
          </w:tcPr>
          <w:p w14:paraId="1ABC71BD">
            <w:pPr>
              <w:spacing w:after="0" w:line="264" w:lineRule="auto"/>
            </w:pPr>
            <w:r>
              <w:rPr>
                <w:b w:val="0"/>
                <w:sz w:val="19"/>
              </w:rPr>
              <w:t>本人填报、任务执行、授权材料查询：______</w:t>
            </w:r>
          </w:p>
        </w:tc>
      </w:tr>
      <w:tr w14:paraId="3BBD6082">
        <w:trPr>
          <w:cantSplit/>
          <w:jc w:val="center"/>
        </w:trPr>
        <w:tc>
          <w:tcPr>
            <w:tcW w:w="2268" w:type="dxa"/>
            <w:tcMar>
              <w:top w:w="85" w:type="dxa"/>
              <w:left w:w="95" w:type="dxa"/>
              <w:bottom w:w="85" w:type="dxa"/>
              <w:right w:w="95" w:type="dxa"/>
            </w:tcMar>
            <w:vAlign w:val="center"/>
          </w:tcPr>
          <w:p w14:paraId="46BD7F09">
            <w:pPr>
              <w:spacing w:after="0" w:line="264" w:lineRule="auto"/>
            </w:pPr>
            <w:r>
              <w:rPr>
                <w:b w:val="0"/>
                <w:sz w:val="19"/>
              </w:rPr>
              <w:t>教务/科研审核人</w:t>
            </w:r>
          </w:p>
        </w:tc>
        <w:tc>
          <w:tcPr>
            <w:tcW w:w="3685" w:type="dxa"/>
            <w:tcMar>
              <w:top w:w="85" w:type="dxa"/>
              <w:left w:w="95" w:type="dxa"/>
              <w:bottom w:w="85" w:type="dxa"/>
              <w:right w:w="95" w:type="dxa"/>
            </w:tcMar>
            <w:vAlign w:val="center"/>
          </w:tcPr>
          <w:p w14:paraId="1980110B">
            <w:pPr>
              <w:spacing w:after="0" w:line="264" w:lineRule="auto"/>
            </w:pPr>
            <w:r>
              <w:rPr>
                <w:b w:val="0"/>
                <w:sz w:val="19"/>
              </w:rPr>
              <w:t>______</w:t>
            </w:r>
          </w:p>
        </w:tc>
        <w:tc>
          <w:tcPr>
            <w:tcW w:w="3685" w:type="dxa"/>
            <w:tcMar>
              <w:top w:w="85" w:type="dxa"/>
              <w:left w:w="95" w:type="dxa"/>
              <w:bottom w:w="85" w:type="dxa"/>
              <w:right w:w="95" w:type="dxa"/>
            </w:tcMar>
            <w:vAlign w:val="center"/>
          </w:tcPr>
          <w:p w14:paraId="42ABDB2A">
            <w:pPr>
              <w:spacing w:after="0" w:line="264" w:lineRule="auto"/>
            </w:pPr>
            <w:r>
              <w:rPr>
                <w:b w:val="0"/>
                <w:sz w:val="19"/>
              </w:rPr>
              <w:t>哪些报告由谁审核、退回与定稿：______</w:t>
            </w:r>
          </w:p>
        </w:tc>
      </w:tr>
      <w:tr w14:paraId="4754088F">
        <w:trPr>
          <w:cantSplit/>
          <w:jc w:val="center"/>
        </w:trPr>
        <w:tc>
          <w:tcPr>
            <w:tcW w:w="2268" w:type="dxa"/>
            <w:tcMar>
              <w:top w:w="85" w:type="dxa"/>
              <w:left w:w="95" w:type="dxa"/>
              <w:bottom w:w="85" w:type="dxa"/>
              <w:right w:w="95" w:type="dxa"/>
            </w:tcMar>
            <w:vAlign w:val="center"/>
          </w:tcPr>
          <w:p w14:paraId="40BE9EA3">
            <w:pPr>
              <w:spacing w:after="0" w:line="264" w:lineRule="auto"/>
            </w:pPr>
            <w:r>
              <w:rPr>
                <w:b w:val="0"/>
                <w:sz w:val="19"/>
              </w:rPr>
              <w:t>信息中心/运行保障人员</w:t>
            </w:r>
          </w:p>
        </w:tc>
        <w:tc>
          <w:tcPr>
            <w:tcW w:w="3685" w:type="dxa"/>
            <w:tcMar>
              <w:top w:w="85" w:type="dxa"/>
              <w:left w:w="95" w:type="dxa"/>
              <w:bottom w:w="85" w:type="dxa"/>
              <w:right w:w="95" w:type="dxa"/>
            </w:tcMar>
            <w:vAlign w:val="center"/>
          </w:tcPr>
          <w:p w14:paraId="2DB53C3F">
            <w:pPr>
              <w:spacing w:after="0" w:line="264" w:lineRule="auto"/>
            </w:pPr>
            <w:r>
              <w:rPr>
                <w:b w:val="0"/>
                <w:sz w:val="19"/>
              </w:rPr>
              <w:t>______</w:t>
            </w:r>
          </w:p>
        </w:tc>
        <w:tc>
          <w:tcPr>
            <w:tcW w:w="3685" w:type="dxa"/>
            <w:tcMar>
              <w:top w:w="85" w:type="dxa"/>
              <w:left w:w="95" w:type="dxa"/>
              <w:bottom w:w="85" w:type="dxa"/>
              <w:right w:w="95" w:type="dxa"/>
            </w:tcMar>
            <w:vAlign w:val="center"/>
          </w:tcPr>
          <w:p w14:paraId="60E00342">
            <w:pPr>
              <w:spacing w:after="0" w:line="264" w:lineRule="auto"/>
            </w:pPr>
            <w:r>
              <w:rPr>
                <w:b w:val="0"/>
                <w:sz w:val="19"/>
              </w:rPr>
              <w:t>使用环境、人员账号、资料备份与故障处理；默认不能查看全部业务正文</w:t>
            </w:r>
          </w:p>
        </w:tc>
      </w:tr>
    </w:tbl>
    <w:p w14:paraId="2E25AA72">
      <w:pPr>
        <w:spacing w:after="20"/>
      </w:pPr>
    </w:p>
    <w:p w14:paraId="3C534037">
      <w:r>
        <w:rPr>
          <w:b w:val="0"/>
        </w:rPr>
        <w:t>角色可以由同一人员承担，但报告作者不得审核自己的报告；请指定替代审核人 ______。校级查看范围限定本校，专业群负责人不默认查看其他专业群。人员调离、离校及外部专家到期后，由 ______ 负责取消其查看和办理资格，处理要求 ______。</w:t>
      </w:r>
    </w:p>
    <w:p w14:paraId="7E3EE0D1">
      <w:r>
        <w:rPr>
          <w:b w:val="0"/>
        </w:rPr>
        <w:t>专业群助手是统一的交流和办事入口，不替代上表中的业务负责人、填报人和审核人。由她协助形成的内容，仍应记录是谁提出任务、谁补充资料、谁审核以及谁确认最终结果。</w:t>
      </w:r>
    </w:p>
    <w:p w14:paraId="07390198">
      <w:pPr>
        <w:pStyle w:val="3"/>
      </w:pPr>
      <w:r>
        <w:rPr>
          <w:b w:val="0"/>
        </w:rPr>
        <w:t>四、业务现状与需提供资料</w:t>
      </w:r>
    </w:p>
    <w:p w14:paraId="7895555B">
      <w:pPr>
        <w:pStyle w:val="4"/>
      </w:pPr>
      <w:r>
        <w:rPr>
          <w:b w:val="0"/>
        </w:rPr>
        <w:t>4.1 指标、任务与成果</w:t>
      </w:r>
    </w:p>
    <w:p w14:paraId="67A113AF">
      <w:pPr>
        <w:pStyle w:val="16"/>
      </w:pPr>
      <w:r>
        <w:rPr>
          <w:b w:val="0"/>
        </w:rPr>
        <w:t>会议提出“省里通过后”提供申报书、建设任务书和实施方案（00:22:13）；当前状态：□ 已批准　□ 待批准　□ 编写中；三类文件、版本及生效日期：______。</w:t>
      </w:r>
    </w:p>
    <w:p w14:paraId="4E08FA33">
      <w:pPr>
        <w:pStyle w:val="16"/>
      </w:pPr>
      <w:r>
        <w:rPr>
          <w:b w:val="0"/>
        </w:rPr>
        <w:t>指标层级、总数、叶子指标数：______；数值指标/定性指标占比：______。</w:t>
      </w:r>
    </w:p>
    <w:p w14:paraId="1DDA22FE">
      <w:pPr>
        <w:pStyle w:val="16"/>
      </w:pPr>
      <w:r>
        <w:rPr>
          <w:b w:val="0"/>
        </w:rPr>
        <w:t>会议已提每年年度报告及“28年”中期评审（00:21:45）；具体年度/学年、中期日期及目标待补，终期节点原文未明确，另核实：______；负责人：______。</w:t>
      </w:r>
    </w:p>
    <w:p w14:paraId="7478EEA0">
      <w:pPr>
        <w:pStyle w:val="16"/>
      </w:pPr>
      <w:r>
        <w:rPr>
          <w:b w:val="0"/>
        </w:rPr>
        <w:t>当前台账方式：□ Excel　□ 现有管理工具　□ 纸质　□ 无统一方式；样例：______。</w:t>
      </w:r>
    </w:p>
    <w:p w14:paraId="636E9C49">
      <w:pPr>
        <w:pStyle w:val="16"/>
      </w:pPr>
      <w:r>
        <w:rPr>
          <w:b w:val="0"/>
        </w:rPr>
        <w:t>成果跨专业共享及重复统计现状：______；联合完成与独立累计如何区分：______。</w:t>
      </w:r>
    </w:p>
    <w:p w14:paraId="5BE9C355">
      <w:pPr>
        <w:pStyle w:val="4"/>
      </w:pPr>
      <w:r>
        <w:rPr>
          <w:b w:val="0"/>
        </w:rPr>
        <w:t>4.2 素材与报告</w:t>
      </w:r>
    </w:p>
    <w:p w14:paraId="300F4EF8">
      <w:pPr>
        <w:pStyle w:val="16"/>
      </w:pPr>
      <w:r>
        <w:rPr>
          <w:b w:val="0"/>
        </w:rPr>
        <w:t>现有材料数量约 ______ 份 / 占用空间约 ______；每年新增约 ______ 份；单个文件通常不超过 ______。</w:t>
      </w:r>
    </w:p>
    <w:p w14:paraId="7B630C52">
      <w:pPr>
        <w:pStyle w:val="16"/>
      </w:pPr>
      <w:r>
        <w:rPr>
          <w:b w:val="0"/>
        </w:rPr>
        <w:t>素材类型：□ docx　□ xlsx　□ pptx　□ 文本 PDF　□ jpg/png　□ 扫描件　□ 音视频　□ 旧版 Office　□ 压缩包　□ 聊天记录　□ 链接。</w:t>
      </w:r>
    </w:p>
    <w:p w14:paraId="623A3787">
      <w:pPr>
        <w:pStyle w:val="16"/>
      </w:pPr>
      <w:r>
        <w:rPr>
          <w:b w:val="0"/>
        </w:rPr>
        <w:t>当前来源：□ 本地电脑　□ 校内网盘　□ 办公平台　□ 纸质；需要一次性集中整理的范围：______。</w:t>
      </w:r>
    </w:p>
    <w:p w14:paraId="69DC8F2C">
      <w:pPr>
        <w:pStyle w:val="16"/>
      </w:pPr>
      <w:r>
        <w:rPr>
          <w:b w:val="0"/>
        </w:rPr>
        <w:t>学生信息、合同、财务等受限内容类别及隐去敏感信息的处理要求：______。</w:t>
      </w:r>
    </w:p>
    <w:p w14:paraId="22612420">
      <w:pPr>
        <w:pStyle w:val="16"/>
      </w:pPr>
      <w:r>
        <w:rPr>
          <w:b w:val="0"/>
        </w:rPr>
        <w:t>本期唯一优先模板：□ 年度自评　□ 中期检查　□ 其他 ______；模板文件/版本：______。</w:t>
      </w:r>
    </w:p>
    <w:p w14:paraId="3AB9A0F0">
      <w:pPr>
        <w:pStyle w:val="16"/>
      </w:pPr>
      <w:r>
        <w:rPr>
          <w:b w:val="0"/>
        </w:rPr>
        <w:t>历史合格报告和支撑材料包：______；是否允许作为样例：□ 已批准　□ 待授权。</w:t>
      </w:r>
    </w:p>
    <w:p w14:paraId="29B1EBAC">
      <w:pPr>
        <w:pStyle w:val="16"/>
      </w:pPr>
      <w:r>
        <w:rPr>
          <w:b w:val="0"/>
        </w:rPr>
        <w:t>报告中的章节、表格、页眉页脚、目录、页码、签章位置要求：______；电子签章不默认包含。</w:t>
      </w:r>
    </w:p>
    <w:p w14:paraId="72F2C5EF">
      <w:pPr>
        <w:pStyle w:val="5"/>
      </w:pPr>
      <w:r>
        <w:rPr>
          <w:b w:val="0"/>
        </w:rPr>
        <w:t>4.2.1 当前已知的最终成品及模板</w:t>
      </w:r>
    </w:p>
    <w:p w14:paraId="4F5309A8">
      <w:r>
        <w:rPr>
          <w:b w:val="0"/>
        </w:rPr>
        <w:t>学校应提前列出拟由工作站协助生成的最终文档和表格，并逐项提供学校实际使用或主管部门要求的标准模板。当前已知成品先列入下表，后续可随业务增加继续增补；同类文档在不同项目、主管部门、年度或批次使用不同格式时，应分别提供，不以一份通用模板替代。</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268"/>
        <w:gridCol w:w="2551"/>
        <w:gridCol w:w="2551"/>
      </w:tblGrid>
      <w:tr w14:paraId="0F3ED8D8">
        <w:trPr>
          <w:cantSplit/>
          <w:tblHeader/>
          <w:jc w:val="center"/>
        </w:trPr>
        <w:tc>
          <w:tcPr>
            <w:tcW w:w="2268" w:type="dxa"/>
            <w:shd w:val="clear" w:color="auto" w:fill="E8EEF4"/>
            <w:tcMar>
              <w:top w:w="85" w:type="dxa"/>
              <w:left w:w="95" w:type="dxa"/>
              <w:bottom w:w="85" w:type="dxa"/>
              <w:right w:w="95" w:type="dxa"/>
            </w:tcMar>
            <w:vAlign w:val="center"/>
          </w:tcPr>
          <w:p w14:paraId="31F322CF">
            <w:pPr>
              <w:spacing w:after="0" w:line="264" w:lineRule="auto"/>
            </w:pPr>
            <w:r>
              <w:rPr>
                <w:b/>
                <w:sz w:val="19"/>
              </w:rPr>
              <w:t>业务类别</w:t>
            </w:r>
          </w:p>
        </w:tc>
        <w:tc>
          <w:tcPr>
            <w:tcW w:w="2268" w:type="dxa"/>
            <w:shd w:val="clear" w:color="auto" w:fill="E8EEF4"/>
            <w:tcMar>
              <w:top w:w="85" w:type="dxa"/>
              <w:left w:w="95" w:type="dxa"/>
              <w:bottom w:w="85" w:type="dxa"/>
              <w:right w:w="95" w:type="dxa"/>
            </w:tcMar>
            <w:vAlign w:val="center"/>
          </w:tcPr>
          <w:p w14:paraId="61E6782B">
            <w:pPr>
              <w:spacing w:after="0" w:line="264" w:lineRule="auto"/>
            </w:pPr>
            <w:r>
              <w:rPr>
                <w:b/>
                <w:sz w:val="19"/>
              </w:rPr>
              <w:t>当前已知的最终成品</w:t>
            </w:r>
          </w:p>
        </w:tc>
        <w:tc>
          <w:tcPr>
            <w:tcW w:w="2551" w:type="dxa"/>
            <w:shd w:val="clear" w:color="auto" w:fill="E8EEF4"/>
            <w:tcMar>
              <w:top w:w="85" w:type="dxa"/>
              <w:left w:w="95" w:type="dxa"/>
              <w:bottom w:w="85" w:type="dxa"/>
              <w:right w:w="95" w:type="dxa"/>
            </w:tcMar>
            <w:vAlign w:val="center"/>
          </w:tcPr>
          <w:p w14:paraId="1BE44D40">
            <w:pPr>
              <w:spacing w:after="0" w:line="264" w:lineRule="auto"/>
            </w:pPr>
            <w:r>
              <w:rPr>
                <w:b/>
                <w:sz w:val="19"/>
              </w:rPr>
              <w:t>项目 / 主管部门 / 年度批次</w:t>
            </w:r>
          </w:p>
        </w:tc>
        <w:tc>
          <w:tcPr>
            <w:tcW w:w="2551" w:type="dxa"/>
            <w:shd w:val="clear" w:color="auto" w:fill="E8EEF4"/>
            <w:tcMar>
              <w:top w:w="85" w:type="dxa"/>
              <w:left w:w="95" w:type="dxa"/>
              <w:bottom w:w="85" w:type="dxa"/>
              <w:right w:w="95" w:type="dxa"/>
            </w:tcMar>
            <w:vAlign w:val="center"/>
          </w:tcPr>
          <w:p w14:paraId="57E385B9">
            <w:pPr>
              <w:spacing w:after="0" w:line="264" w:lineRule="auto"/>
            </w:pPr>
            <w:r>
              <w:rPr>
                <w:b/>
                <w:sz w:val="19"/>
              </w:rPr>
              <w:t>学校提供的模板与格式</w:t>
            </w:r>
          </w:p>
        </w:tc>
      </w:tr>
      <w:tr w14:paraId="173C770D">
        <w:trPr>
          <w:cantSplit/>
          <w:jc w:val="center"/>
        </w:trPr>
        <w:tc>
          <w:tcPr>
            <w:tcW w:w="2268" w:type="dxa"/>
            <w:tcMar>
              <w:top w:w="85" w:type="dxa"/>
              <w:left w:w="95" w:type="dxa"/>
              <w:bottom w:w="85" w:type="dxa"/>
              <w:right w:w="95" w:type="dxa"/>
            </w:tcMar>
            <w:vAlign w:val="center"/>
          </w:tcPr>
          <w:p w14:paraId="410CB499">
            <w:pPr>
              <w:spacing w:after="0" w:line="264" w:lineRule="auto"/>
            </w:pPr>
            <w:r>
              <w:rPr>
                <w:b w:val="0"/>
                <w:sz w:val="19"/>
              </w:rPr>
              <w:t>专业群申报与立项</w:t>
            </w:r>
          </w:p>
        </w:tc>
        <w:tc>
          <w:tcPr>
            <w:tcW w:w="2268" w:type="dxa"/>
            <w:tcMar>
              <w:top w:w="85" w:type="dxa"/>
              <w:left w:w="95" w:type="dxa"/>
              <w:bottom w:w="85" w:type="dxa"/>
              <w:right w:w="95" w:type="dxa"/>
            </w:tcMar>
            <w:vAlign w:val="center"/>
          </w:tcPr>
          <w:p w14:paraId="390D92B5">
            <w:pPr>
              <w:spacing w:after="0" w:line="264" w:lineRule="auto"/>
            </w:pPr>
            <w:r>
              <w:rPr>
                <w:b w:val="0"/>
                <w:sz w:val="19"/>
              </w:rPr>
              <w:t>专业群建设申报书</w:t>
            </w:r>
          </w:p>
        </w:tc>
        <w:tc>
          <w:tcPr>
            <w:tcW w:w="2551" w:type="dxa"/>
            <w:tcMar>
              <w:top w:w="85" w:type="dxa"/>
              <w:left w:w="95" w:type="dxa"/>
              <w:bottom w:w="85" w:type="dxa"/>
              <w:right w:w="95" w:type="dxa"/>
            </w:tcMar>
            <w:vAlign w:val="center"/>
          </w:tcPr>
          <w:p w14:paraId="4E94B0FA">
            <w:pPr>
              <w:spacing w:after="0" w:line="264" w:lineRule="auto"/>
            </w:pPr>
            <w:r>
              <w:rPr>
                <w:b w:val="0"/>
                <w:sz w:val="19"/>
              </w:rPr>
              <w:t>______</w:t>
            </w:r>
          </w:p>
        </w:tc>
        <w:tc>
          <w:tcPr>
            <w:tcW w:w="2551" w:type="dxa"/>
            <w:tcMar>
              <w:top w:w="85" w:type="dxa"/>
              <w:left w:w="95" w:type="dxa"/>
              <w:bottom w:w="85" w:type="dxa"/>
              <w:right w:w="95" w:type="dxa"/>
            </w:tcMar>
            <w:vAlign w:val="center"/>
          </w:tcPr>
          <w:p w14:paraId="4EF16EF4">
            <w:pPr>
              <w:spacing w:after="0" w:line="264" w:lineRule="auto"/>
            </w:pPr>
            <w:r>
              <w:rPr>
                <w:b w:val="0"/>
                <w:sz w:val="19"/>
              </w:rPr>
              <w:t>□ Word　□ Excel　□ PDF　□ 在线填报页面　□ 其他 ______；模板文件/版本 ______</w:t>
            </w:r>
          </w:p>
        </w:tc>
      </w:tr>
      <w:tr w14:paraId="7F13FA6C">
        <w:trPr>
          <w:cantSplit/>
          <w:jc w:val="center"/>
        </w:trPr>
        <w:tc>
          <w:tcPr>
            <w:tcW w:w="2268" w:type="dxa"/>
            <w:tcMar>
              <w:top w:w="85" w:type="dxa"/>
              <w:left w:w="95" w:type="dxa"/>
              <w:bottom w:w="85" w:type="dxa"/>
              <w:right w:w="95" w:type="dxa"/>
            </w:tcMar>
            <w:vAlign w:val="center"/>
          </w:tcPr>
          <w:p w14:paraId="099CE391">
            <w:pPr>
              <w:spacing w:after="0" w:line="264" w:lineRule="auto"/>
            </w:pPr>
            <w:r>
              <w:rPr>
                <w:b w:val="0"/>
                <w:sz w:val="19"/>
              </w:rPr>
              <w:t>专业群申报与立项</w:t>
            </w:r>
          </w:p>
        </w:tc>
        <w:tc>
          <w:tcPr>
            <w:tcW w:w="2268" w:type="dxa"/>
            <w:tcMar>
              <w:top w:w="85" w:type="dxa"/>
              <w:left w:w="95" w:type="dxa"/>
              <w:bottom w:w="85" w:type="dxa"/>
              <w:right w:w="95" w:type="dxa"/>
            </w:tcMar>
            <w:vAlign w:val="center"/>
          </w:tcPr>
          <w:p w14:paraId="328E7C7E">
            <w:pPr>
              <w:spacing w:after="0" w:line="264" w:lineRule="auto"/>
            </w:pPr>
            <w:r>
              <w:rPr>
                <w:b w:val="0"/>
                <w:sz w:val="19"/>
              </w:rPr>
              <w:t>专业群建设任务书</w:t>
            </w:r>
          </w:p>
        </w:tc>
        <w:tc>
          <w:tcPr>
            <w:tcW w:w="2551" w:type="dxa"/>
            <w:tcMar>
              <w:top w:w="85" w:type="dxa"/>
              <w:left w:w="95" w:type="dxa"/>
              <w:bottom w:w="85" w:type="dxa"/>
              <w:right w:w="95" w:type="dxa"/>
            </w:tcMar>
            <w:vAlign w:val="center"/>
          </w:tcPr>
          <w:p w14:paraId="0FBBEA55">
            <w:pPr>
              <w:spacing w:after="0" w:line="264" w:lineRule="auto"/>
            </w:pPr>
            <w:r>
              <w:rPr>
                <w:b w:val="0"/>
                <w:sz w:val="19"/>
              </w:rPr>
              <w:t>______</w:t>
            </w:r>
          </w:p>
        </w:tc>
        <w:tc>
          <w:tcPr>
            <w:tcW w:w="2551" w:type="dxa"/>
            <w:tcMar>
              <w:top w:w="85" w:type="dxa"/>
              <w:left w:w="95" w:type="dxa"/>
              <w:bottom w:w="85" w:type="dxa"/>
              <w:right w:w="95" w:type="dxa"/>
            </w:tcMar>
            <w:vAlign w:val="center"/>
          </w:tcPr>
          <w:p w14:paraId="54DF1E8A">
            <w:pPr>
              <w:spacing w:after="0" w:line="264" w:lineRule="auto"/>
            </w:pPr>
            <w:r>
              <w:rPr>
                <w:b w:val="0"/>
                <w:sz w:val="19"/>
              </w:rPr>
              <w:t>□ Word　□ Excel　□ PDF　□ 在线填报页面　□ 其他 ______；模板文件/版本 ______</w:t>
            </w:r>
          </w:p>
        </w:tc>
      </w:tr>
      <w:tr w14:paraId="13383AE2">
        <w:trPr>
          <w:cantSplit/>
          <w:jc w:val="center"/>
        </w:trPr>
        <w:tc>
          <w:tcPr>
            <w:tcW w:w="2268" w:type="dxa"/>
            <w:tcMar>
              <w:top w:w="85" w:type="dxa"/>
              <w:left w:w="95" w:type="dxa"/>
              <w:bottom w:w="85" w:type="dxa"/>
              <w:right w:w="95" w:type="dxa"/>
            </w:tcMar>
            <w:vAlign w:val="center"/>
          </w:tcPr>
          <w:p w14:paraId="7362BFD0">
            <w:pPr>
              <w:spacing w:after="0" w:line="264" w:lineRule="auto"/>
            </w:pPr>
            <w:r>
              <w:rPr>
                <w:b w:val="0"/>
                <w:sz w:val="19"/>
              </w:rPr>
              <w:t>专业群申报与立项</w:t>
            </w:r>
          </w:p>
        </w:tc>
        <w:tc>
          <w:tcPr>
            <w:tcW w:w="2268" w:type="dxa"/>
            <w:tcMar>
              <w:top w:w="85" w:type="dxa"/>
              <w:left w:w="95" w:type="dxa"/>
              <w:bottom w:w="85" w:type="dxa"/>
              <w:right w:w="95" w:type="dxa"/>
            </w:tcMar>
            <w:vAlign w:val="center"/>
          </w:tcPr>
          <w:p w14:paraId="3EC00D24">
            <w:pPr>
              <w:spacing w:after="0" w:line="264" w:lineRule="auto"/>
            </w:pPr>
            <w:r>
              <w:rPr>
                <w:b w:val="0"/>
                <w:sz w:val="19"/>
              </w:rPr>
              <w:t>专业群建设实施方案</w:t>
            </w:r>
          </w:p>
        </w:tc>
        <w:tc>
          <w:tcPr>
            <w:tcW w:w="2551" w:type="dxa"/>
            <w:tcMar>
              <w:top w:w="85" w:type="dxa"/>
              <w:left w:w="95" w:type="dxa"/>
              <w:bottom w:w="85" w:type="dxa"/>
              <w:right w:w="95" w:type="dxa"/>
            </w:tcMar>
            <w:vAlign w:val="center"/>
          </w:tcPr>
          <w:p w14:paraId="2B895526">
            <w:pPr>
              <w:spacing w:after="0" w:line="264" w:lineRule="auto"/>
            </w:pPr>
            <w:r>
              <w:rPr>
                <w:b w:val="0"/>
                <w:sz w:val="19"/>
              </w:rPr>
              <w:t>______</w:t>
            </w:r>
          </w:p>
        </w:tc>
        <w:tc>
          <w:tcPr>
            <w:tcW w:w="2551" w:type="dxa"/>
            <w:tcMar>
              <w:top w:w="85" w:type="dxa"/>
              <w:left w:w="95" w:type="dxa"/>
              <w:bottom w:w="85" w:type="dxa"/>
              <w:right w:w="95" w:type="dxa"/>
            </w:tcMar>
            <w:vAlign w:val="center"/>
          </w:tcPr>
          <w:p w14:paraId="72AF095C">
            <w:pPr>
              <w:spacing w:after="0" w:line="264" w:lineRule="auto"/>
            </w:pPr>
            <w:r>
              <w:rPr>
                <w:b w:val="0"/>
                <w:sz w:val="19"/>
              </w:rPr>
              <w:t>□ Word　□ Excel　□ PDF　□ 在线填报页面　□ 其他 ______；模板文件/版本 ______</w:t>
            </w:r>
          </w:p>
        </w:tc>
      </w:tr>
      <w:tr w14:paraId="656F54C7">
        <w:trPr>
          <w:cantSplit/>
          <w:jc w:val="center"/>
        </w:trPr>
        <w:tc>
          <w:tcPr>
            <w:tcW w:w="2268" w:type="dxa"/>
            <w:tcMar>
              <w:top w:w="85" w:type="dxa"/>
              <w:left w:w="95" w:type="dxa"/>
              <w:bottom w:w="85" w:type="dxa"/>
              <w:right w:w="95" w:type="dxa"/>
            </w:tcMar>
            <w:vAlign w:val="center"/>
          </w:tcPr>
          <w:p w14:paraId="34CECC34">
            <w:pPr>
              <w:spacing w:after="0" w:line="264" w:lineRule="auto"/>
            </w:pPr>
            <w:r>
              <w:rPr>
                <w:b w:val="0"/>
                <w:sz w:val="19"/>
              </w:rPr>
              <w:t>专业群建设考核</w:t>
            </w:r>
          </w:p>
        </w:tc>
        <w:tc>
          <w:tcPr>
            <w:tcW w:w="2268" w:type="dxa"/>
            <w:tcMar>
              <w:top w:w="85" w:type="dxa"/>
              <w:left w:w="95" w:type="dxa"/>
              <w:bottom w:w="85" w:type="dxa"/>
              <w:right w:w="95" w:type="dxa"/>
            </w:tcMar>
            <w:vAlign w:val="center"/>
          </w:tcPr>
          <w:p w14:paraId="77854D75">
            <w:pPr>
              <w:spacing w:after="0" w:line="264" w:lineRule="auto"/>
            </w:pPr>
            <w:r>
              <w:rPr>
                <w:b w:val="0"/>
                <w:sz w:val="19"/>
              </w:rPr>
              <w:t>专业群建设年度报告 / 年度自评报告</w:t>
            </w:r>
          </w:p>
        </w:tc>
        <w:tc>
          <w:tcPr>
            <w:tcW w:w="2551" w:type="dxa"/>
            <w:tcMar>
              <w:top w:w="85" w:type="dxa"/>
              <w:left w:w="95" w:type="dxa"/>
              <w:bottom w:w="85" w:type="dxa"/>
              <w:right w:w="95" w:type="dxa"/>
            </w:tcMar>
            <w:vAlign w:val="center"/>
          </w:tcPr>
          <w:p w14:paraId="2F84A555">
            <w:pPr>
              <w:spacing w:after="0" w:line="264" w:lineRule="auto"/>
            </w:pPr>
            <w:r>
              <w:rPr>
                <w:b w:val="0"/>
                <w:sz w:val="19"/>
              </w:rPr>
              <w:t>______</w:t>
            </w:r>
          </w:p>
        </w:tc>
        <w:tc>
          <w:tcPr>
            <w:tcW w:w="2551" w:type="dxa"/>
            <w:tcMar>
              <w:top w:w="85" w:type="dxa"/>
              <w:left w:w="95" w:type="dxa"/>
              <w:bottom w:w="85" w:type="dxa"/>
              <w:right w:w="95" w:type="dxa"/>
            </w:tcMar>
            <w:vAlign w:val="center"/>
          </w:tcPr>
          <w:p w14:paraId="3B9DF9BA">
            <w:pPr>
              <w:spacing w:after="0" w:line="264" w:lineRule="auto"/>
            </w:pPr>
            <w:r>
              <w:rPr>
                <w:b w:val="0"/>
                <w:sz w:val="19"/>
              </w:rPr>
              <w:t>□ Word　□ Excel　□ PDF　□ 在线填报页面　□ 其他 ______；模板文件/版本 ______</w:t>
            </w:r>
          </w:p>
        </w:tc>
      </w:tr>
      <w:tr w14:paraId="1EC1F227">
        <w:trPr>
          <w:cantSplit/>
          <w:jc w:val="center"/>
        </w:trPr>
        <w:tc>
          <w:tcPr>
            <w:tcW w:w="2268" w:type="dxa"/>
            <w:tcMar>
              <w:top w:w="85" w:type="dxa"/>
              <w:left w:w="95" w:type="dxa"/>
              <w:bottom w:w="85" w:type="dxa"/>
              <w:right w:w="95" w:type="dxa"/>
            </w:tcMar>
            <w:vAlign w:val="center"/>
          </w:tcPr>
          <w:p w14:paraId="527653FC">
            <w:pPr>
              <w:spacing w:after="0" w:line="264" w:lineRule="auto"/>
            </w:pPr>
            <w:r>
              <w:rPr>
                <w:b w:val="0"/>
                <w:sz w:val="19"/>
              </w:rPr>
              <w:t>专业群建设考核</w:t>
            </w:r>
          </w:p>
        </w:tc>
        <w:tc>
          <w:tcPr>
            <w:tcW w:w="2268" w:type="dxa"/>
            <w:tcMar>
              <w:top w:w="85" w:type="dxa"/>
              <w:left w:w="95" w:type="dxa"/>
              <w:bottom w:w="85" w:type="dxa"/>
              <w:right w:w="95" w:type="dxa"/>
            </w:tcMar>
            <w:vAlign w:val="center"/>
          </w:tcPr>
          <w:p w14:paraId="1D8856B4">
            <w:pPr>
              <w:spacing w:after="0" w:line="264" w:lineRule="auto"/>
            </w:pPr>
            <w:r>
              <w:rPr>
                <w:b w:val="0"/>
                <w:sz w:val="19"/>
              </w:rPr>
              <w:t>专业群中期评审材料 / 中期建设自评报告</w:t>
            </w:r>
          </w:p>
        </w:tc>
        <w:tc>
          <w:tcPr>
            <w:tcW w:w="2551" w:type="dxa"/>
            <w:tcMar>
              <w:top w:w="85" w:type="dxa"/>
              <w:left w:w="95" w:type="dxa"/>
              <w:bottom w:w="85" w:type="dxa"/>
              <w:right w:w="95" w:type="dxa"/>
            </w:tcMar>
            <w:vAlign w:val="center"/>
          </w:tcPr>
          <w:p w14:paraId="33CC1768">
            <w:pPr>
              <w:spacing w:after="0" w:line="264" w:lineRule="auto"/>
            </w:pPr>
            <w:r>
              <w:rPr>
                <w:b w:val="0"/>
                <w:sz w:val="19"/>
              </w:rPr>
              <w:t>______</w:t>
            </w:r>
          </w:p>
        </w:tc>
        <w:tc>
          <w:tcPr>
            <w:tcW w:w="2551" w:type="dxa"/>
            <w:tcMar>
              <w:top w:w="85" w:type="dxa"/>
              <w:left w:w="95" w:type="dxa"/>
              <w:bottom w:w="85" w:type="dxa"/>
              <w:right w:w="95" w:type="dxa"/>
            </w:tcMar>
            <w:vAlign w:val="center"/>
          </w:tcPr>
          <w:p w14:paraId="5EA7693B">
            <w:pPr>
              <w:spacing w:after="0" w:line="264" w:lineRule="auto"/>
            </w:pPr>
            <w:r>
              <w:rPr>
                <w:b w:val="0"/>
                <w:sz w:val="19"/>
              </w:rPr>
              <w:t>□ Word　□ Excel　□ PDF　□ 在线填报页面　□ 其他 ______；模板文件/版本 ______</w:t>
            </w:r>
          </w:p>
        </w:tc>
      </w:tr>
      <w:tr w14:paraId="5822A854">
        <w:trPr>
          <w:cantSplit/>
          <w:jc w:val="center"/>
        </w:trPr>
        <w:tc>
          <w:tcPr>
            <w:tcW w:w="2268" w:type="dxa"/>
            <w:tcMar>
              <w:top w:w="85" w:type="dxa"/>
              <w:left w:w="95" w:type="dxa"/>
              <w:bottom w:w="85" w:type="dxa"/>
              <w:right w:w="95" w:type="dxa"/>
            </w:tcMar>
            <w:vAlign w:val="center"/>
          </w:tcPr>
          <w:p w14:paraId="0766FC69">
            <w:pPr>
              <w:spacing w:after="0" w:line="264" w:lineRule="auto"/>
            </w:pPr>
            <w:r>
              <w:rPr>
                <w:b w:val="0"/>
                <w:sz w:val="19"/>
              </w:rPr>
              <w:t>专业群建设考核</w:t>
            </w:r>
          </w:p>
        </w:tc>
        <w:tc>
          <w:tcPr>
            <w:tcW w:w="2268" w:type="dxa"/>
            <w:tcMar>
              <w:top w:w="85" w:type="dxa"/>
              <w:left w:w="95" w:type="dxa"/>
              <w:bottom w:w="85" w:type="dxa"/>
              <w:right w:w="95" w:type="dxa"/>
            </w:tcMar>
            <w:vAlign w:val="center"/>
          </w:tcPr>
          <w:p w14:paraId="62ECBF41">
            <w:pPr>
              <w:spacing w:after="0" w:line="264" w:lineRule="auto"/>
            </w:pPr>
            <w:r>
              <w:rPr>
                <w:b w:val="0"/>
                <w:sz w:val="19"/>
              </w:rPr>
              <w:t>专业群终期验收材料 / 验收自评报告（名称及是否需要由学校确认）</w:t>
            </w:r>
          </w:p>
        </w:tc>
        <w:tc>
          <w:tcPr>
            <w:tcW w:w="2551" w:type="dxa"/>
            <w:tcMar>
              <w:top w:w="85" w:type="dxa"/>
              <w:left w:w="95" w:type="dxa"/>
              <w:bottom w:w="85" w:type="dxa"/>
              <w:right w:w="95" w:type="dxa"/>
            </w:tcMar>
            <w:vAlign w:val="center"/>
          </w:tcPr>
          <w:p w14:paraId="3333948D">
            <w:pPr>
              <w:spacing w:after="0" w:line="264" w:lineRule="auto"/>
            </w:pPr>
            <w:r>
              <w:rPr>
                <w:b w:val="0"/>
                <w:sz w:val="19"/>
              </w:rPr>
              <w:t>______</w:t>
            </w:r>
          </w:p>
        </w:tc>
        <w:tc>
          <w:tcPr>
            <w:tcW w:w="2551" w:type="dxa"/>
            <w:tcMar>
              <w:top w:w="85" w:type="dxa"/>
              <w:left w:w="95" w:type="dxa"/>
              <w:bottom w:w="85" w:type="dxa"/>
              <w:right w:w="95" w:type="dxa"/>
            </w:tcMar>
            <w:vAlign w:val="center"/>
          </w:tcPr>
          <w:p w14:paraId="451DE0C4">
            <w:pPr>
              <w:spacing w:after="0" w:line="264" w:lineRule="auto"/>
            </w:pPr>
            <w:r>
              <w:rPr>
                <w:b w:val="0"/>
                <w:sz w:val="19"/>
              </w:rPr>
              <w:t>□ Word　□ Excel　□ PDF　□ 在线填报页面　□ 其他 ______；模板文件/版本 ______</w:t>
            </w:r>
          </w:p>
        </w:tc>
      </w:tr>
      <w:tr w14:paraId="16017004">
        <w:trPr>
          <w:cantSplit/>
          <w:jc w:val="center"/>
        </w:trPr>
        <w:tc>
          <w:tcPr>
            <w:tcW w:w="2268" w:type="dxa"/>
            <w:tcMar>
              <w:top w:w="85" w:type="dxa"/>
              <w:left w:w="95" w:type="dxa"/>
              <w:bottom w:w="85" w:type="dxa"/>
              <w:right w:w="95" w:type="dxa"/>
            </w:tcMar>
            <w:vAlign w:val="center"/>
          </w:tcPr>
          <w:p w14:paraId="72473CCD">
            <w:pPr>
              <w:spacing w:after="0" w:line="264" w:lineRule="auto"/>
            </w:pPr>
            <w:r>
              <w:rPr>
                <w:b w:val="0"/>
                <w:sz w:val="19"/>
              </w:rPr>
              <w:t>日常与周期管理</w:t>
            </w:r>
          </w:p>
        </w:tc>
        <w:tc>
          <w:tcPr>
            <w:tcW w:w="2268" w:type="dxa"/>
            <w:tcMar>
              <w:top w:w="85" w:type="dxa"/>
              <w:left w:w="95" w:type="dxa"/>
              <w:bottom w:w="85" w:type="dxa"/>
              <w:right w:w="95" w:type="dxa"/>
            </w:tcMar>
            <w:vAlign w:val="center"/>
          </w:tcPr>
          <w:p w14:paraId="09C31FE1">
            <w:pPr>
              <w:spacing w:after="0" w:line="264" w:lineRule="auto"/>
            </w:pPr>
            <w:r>
              <w:rPr>
                <w:b w:val="0"/>
                <w:sz w:val="19"/>
              </w:rPr>
              <w:t>周工作总结及下周计划</w:t>
            </w:r>
          </w:p>
        </w:tc>
        <w:tc>
          <w:tcPr>
            <w:tcW w:w="2551" w:type="dxa"/>
            <w:tcMar>
              <w:top w:w="85" w:type="dxa"/>
              <w:left w:w="95" w:type="dxa"/>
              <w:bottom w:w="85" w:type="dxa"/>
              <w:right w:w="95" w:type="dxa"/>
            </w:tcMar>
            <w:vAlign w:val="center"/>
          </w:tcPr>
          <w:p w14:paraId="07E58CFC">
            <w:pPr>
              <w:spacing w:after="0" w:line="264" w:lineRule="auto"/>
            </w:pPr>
            <w:r>
              <w:rPr>
                <w:b w:val="0"/>
                <w:sz w:val="19"/>
              </w:rPr>
              <w:t>______</w:t>
            </w:r>
          </w:p>
        </w:tc>
        <w:tc>
          <w:tcPr>
            <w:tcW w:w="2551" w:type="dxa"/>
            <w:tcMar>
              <w:top w:w="85" w:type="dxa"/>
              <w:left w:w="95" w:type="dxa"/>
              <w:bottom w:w="85" w:type="dxa"/>
              <w:right w:w="95" w:type="dxa"/>
            </w:tcMar>
            <w:vAlign w:val="center"/>
          </w:tcPr>
          <w:p w14:paraId="3390E039">
            <w:pPr>
              <w:spacing w:after="0" w:line="264" w:lineRule="auto"/>
            </w:pPr>
            <w:r>
              <w:rPr>
                <w:b w:val="0"/>
                <w:sz w:val="19"/>
              </w:rPr>
              <w:t>□ Word　□ Excel　□ 在线表单　□ 其他 ______；模板文件/版本 ______</w:t>
            </w:r>
          </w:p>
        </w:tc>
      </w:tr>
      <w:tr w14:paraId="3316A860">
        <w:trPr>
          <w:cantSplit/>
          <w:jc w:val="center"/>
        </w:trPr>
        <w:tc>
          <w:tcPr>
            <w:tcW w:w="2268" w:type="dxa"/>
            <w:tcMar>
              <w:top w:w="85" w:type="dxa"/>
              <w:left w:w="95" w:type="dxa"/>
              <w:bottom w:w="85" w:type="dxa"/>
              <w:right w:w="95" w:type="dxa"/>
            </w:tcMar>
            <w:vAlign w:val="center"/>
          </w:tcPr>
          <w:p w14:paraId="409FB69F">
            <w:pPr>
              <w:spacing w:after="0" w:line="264" w:lineRule="auto"/>
            </w:pPr>
            <w:r>
              <w:rPr>
                <w:b w:val="0"/>
                <w:sz w:val="19"/>
              </w:rPr>
              <w:t>日常与周期管理</w:t>
            </w:r>
          </w:p>
        </w:tc>
        <w:tc>
          <w:tcPr>
            <w:tcW w:w="2268" w:type="dxa"/>
            <w:tcMar>
              <w:top w:w="85" w:type="dxa"/>
              <w:left w:w="95" w:type="dxa"/>
              <w:bottom w:w="85" w:type="dxa"/>
              <w:right w:w="95" w:type="dxa"/>
            </w:tcMar>
            <w:vAlign w:val="center"/>
          </w:tcPr>
          <w:p w14:paraId="05536C99">
            <w:pPr>
              <w:spacing w:after="0" w:line="264" w:lineRule="auto"/>
            </w:pPr>
            <w:r>
              <w:rPr>
                <w:b w:val="0"/>
                <w:sz w:val="19"/>
              </w:rPr>
              <w:t>月度工作总结及下月计划</w:t>
            </w:r>
          </w:p>
        </w:tc>
        <w:tc>
          <w:tcPr>
            <w:tcW w:w="2551" w:type="dxa"/>
            <w:tcMar>
              <w:top w:w="85" w:type="dxa"/>
              <w:left w:w="95" w:type="dxa"/>
              <w:bottom w:w="85" w:type="dxa"/>
              <w:right w:w="95" w:type="dxa"/>
            </w:tcMar>
            <w:vAlign w:val="center"/>
          </w:tcPr>
          <w:p w14:paraId="3E741907">
            <w:pPr>
              <w:spacing w:after="0" w:line="264" w:lineRule="auto"/>
            </w:pPr>
            <w:r>
              <w:rPr>
                <w:b w:val="0"/>
                <w:sz w:val="19"/>
              </w:rPr>
              <w:t>______</w:t>
            </w:r>
          </w:p>
        </w:tc>
        <w:tc>
          <w:tcPr>
            <w:tcW w:w="2551" w:type="dxa"/>
            <w:tcMar>
              <w:top w:w="85" w:type="dxa"/>
              <w:left w:w="95" w:type="dxa"/>
              <w:bottom w:w="85" w:type="dxa"/>
              <w:right w:w="95" w:type="dxa"/>
            </w:tcMar>
            <w:vAlign w:val="center"/>
          </w:tcPr>
          <w:p w14:paraId="08671D3B">
            <w:pPr>
              <w:spacing w:after="0" w:line="264" w:lineRule="auto"/>
            </w:pPr>
            <w:r>
              <w:rPr>
                <w:b w:val="0"/>
                <w:sz w:val="19"/>
              </w:rPr>
              <w:t>□ Word　□ Excel　□ 在线表单　□ 其他 ______；模板文件/版本 ______</w:t>
            </w:r>
          </w:p>
        </w:tc>
      </w:tr>
      <w:tr w14:paraId="0572A18D">
        <w:trPr>
          <w:cantSplit/>
          <w:jc w:val="center"/>
        </w:trPr>
        <w:tc>
          <w:tcPr>
            <w:tcW w:w="2268" w:type="dxa"/>
            <w:tcMar>
              <w:top w:w="85" w:type="dxa"/>
              <w:left w:w="95" w:type="dxa"/>
              <w:bottom w:w="85" w:type="dxa"/>
              <w:right w:w="95" w:type="dxa"/>
            </w:tcMar>
            <w:vAlign w:val="center"/>
          </w:tcPr>
          <w:p w14:paraId="7AD2A5EE">
            <w:pPr>
              <w:spacing w:after="0" w:line="264" w:lineRule="auto"/>
            </w:pPr>
            <w:r>
              <w:rPr>
                <w:b w:val="0"/>
                <w:sz w:val="19"/>
              </w:rPr>
              <w:t>日常与周期管理</w:t>
            </w:r>
          </w:p>
        </w:tc>
        <w:tc>
          <w:tcPr>
            <w:tcW w:w="2268" w:type="dxa"/>
            <w:tcMar>
              <w:top w:w="85" w:type="dxa"/>
              <w:left w:w="95" w:type="dxa"/>
              <w:bottom w:w="85" w:type="dxa"/>
              <w:right w:w="95" w:type="dxa"/>
            </w:tcMar>
            <w:vAlign w:val="center"/>
          </w:tcPr>
          <w:p w14:paraId="0C03D4B7">
            <w:pPr>
              <w:spacing w:after="0" w:line="264" w:lineRule="auto"/>
            </w:pPr>
            <w:r>
              <w:rPr>
                <w:b w:val="0"/>
                <w:sz w:val="19"/>
              </w:rPr>
              <w:t>年度工作总结及下一年度计划</w:t>
            </w:r>
          </w:p>
        </w:tc>
        <w:tc>
          <w:tcPr>
            <w:tcW w:w="2551" w:type="dxa"/>
            <w:tcMar>
              <w:top w:w="85" w:type="dxa"/>
              <w:left w:w="95" w:type="dxa"/>
              <w:bottom w:w="85" w:type="dxa"/>
              <w:right w:w="95" w:type="dxa"/>
            </w:tcMar>
            <w:vAlign w:val="center"/>
          </w:tcPr>
          <w:p w14:paraId="2A7199D0">
            <w:pPr>
              <w:spacing w:after="0" w:line="264" w:lineRule="auto"/>
            </w:pPr>
            <w:r>
              <w:rPr>
                <w:b w:val="0"/>
                <w:sz w:val="19"/>
              </w:rPr>
              <w:t>______</w:t>
            </w:r>
          </w:p>
        </w:tc>
        <w:tc>
          <w:tcPr>
            <w:tcW w:w="2551" w:type="dxa"/>
            <w:tcMar>
              <w:top w:w="85" w:type="dxa"/>
              <w:left w:w="95" w:type="dxa"/>
              <w:bottom w:w="85" w:type="dxa"/>
              <w:right w:w="95" w:type="dxa"/>
            </w:tcMar>
            <w:vAlign w:val="center"/>
          </w:tcPr>
          <w:p w14:paraId="2845FFC9">
            <w:pPr>
              <w:spacing w:after="0" w:line="264" w:lineRule="auto"/>
            </w:pPr>
            <w:r>
              <w:rPr>
                <w:b w:val="0"/>
                <w:sz w:val="19"/>
              </w:rPr>
              <w:t>□ Word　□ Excel　□ 在线表单　□ 其他 ______；模板文件/版本 ______</w:t>
            </w:r>
          </w:p>
        </w:tc>
      </w:tr>
      <w:tr w14:paraId="658FB10C">
        <w:trPr>
          <w:cantSplit/>
          <w:jc w:val="center"/>
        </w:trPr>
        <w:tc>
          <w:tcPr>
            <w:tcW w:w="2268" w:type="dxa"/>
            <w:tcMar>
              <w:top w:w="85" w:type="dxa"/>
              <w:left w:w="95" w:type="dxa"/>
              <w:bottom w:w="85" w:type="dxa"/>
              <w:right w:w="95" w:type="dxa"/>
            </w:tcMar>
            <w:vAlign w:val="center"/>
          </w:tcPr>
          <w:p w14:paraId="3E967A04">
            <w:pPr>
              <w:spacing w:after="0" w:line="264" w:lineRule="auto"/>
            </w:pPr>
            <w:r>
              <w:rPr>
                <w:b w:val="0"/>
                <w:sz w:val="19"/>
              </w:rPr>
              <w:t>建设进度管理</w:t>
            </w:r>
          </w:p>
        </w:tc>
        <w:tc>
          <w:tcPr>
            <w:tcW w:w="2268" w:type="dxa"/>
            <w:tcMar>
              <w:top w:w="85" w:type="dxa"/>
              <w:left w:w="95" w:type="dxa"/>
              <w:bottom w:w="85" w:type="dxa"/>
              <w:right w:w="95" w:type="dxa"/>
            </w:tcMar>
            <w:vAlign w:val="center"/>
          </w:tcPr>
          <w:p w14:paraId="0A1815A7">
            <w:pPr>
              <w:spacing w:after="0" w:line="264" w:lineRule="auto"/>
            </w:pPr>
            <w:r>
              <w:rPr>
                <w:b w:val="0"/>
                <w:sz w:val="19"/>
              </w:rPr>
              <w:t>指标完成对照表、差距或缺项清单、后续措施清单、支撑材料目录</w:t>
            </w:r>
          </w:p>
        </w:tc>
        <w:tc>
          <w:tcPr>
            <w:tcW w:w="2551" w:type="dxa"/>
            <w:tcMar>
              <w:top w:w="85" w:type="dxa"/>
              <w:left w:w="95" w:type="dxa"/>
              <w:bottom w:w="85" w:type="dxa"/>
              <w:right w:w="95" w:type="dxa"/>
            </w:tcMar>
            <w:vAlign w:val="center"/>
          </w:tcPr>
          <w:p w14:paraId="5BD4FCEB">
            <w:pPr>
              <w:spacing w:after="0" w:line="264" w:lineRule="auto"/>
            </w:pPr>
            <w:r>
              <w:rPr>
                <w:b w:val="0"/>
                <w:sz w:val="19"/>
              </w:rPr>
              <w:t>______</w:t>
            </w:r>
          </w:p>
        </w:tc>
        <w:tc>
          <w:tcPr>
            <w:tcW w:w="2551" w:type="dxa"/>
            <w:tcMar>
              <w:top w:w="85" w:type="dxa"/>
              <w:left w:w="95" w:type="dxa"/>
              <w:bottom w:w="85" w:type="dxa"/>
              <w:right w:w="95" w:type="dxa"/>
            </w:tcMar>
            <w:vAlign w:val="center"/>
          </w:tcPr>
          <w:p w14:paraId="0EAC4064">
            <w:pPr>
              <w:spacing w:after="0" w:line="264" w:lineRule="auto"/>
            </w:pPr>
            <w:r>
              <w:rPr>
                <w:b w:val="0"/>
                <w:sz w:val="19"/>
              </w:rPr>
              <w:t>□ Word　□ Excel　□ 在线表单　□ 其他 ______；模板文件/版本 ______</w:t>
            </w:r>
          </w:p>
        </w:tc>
      </w:tr>
      <w:tr w14:paraId="6E83650C">
        <w:trPr>
          <w:cantSplit/>
          <w:jc w:val="center"/>
        </w:trPr>
        <w:tc>
          <w:tcPr>
            <w:tcW w:w="2268" w:type="dxa"/>
            <w:tcMar>
              <w:top w:w="85" w:type="dxa"/>
              <w:left w:w="95" w:type="dxa"/>
              <w:bottom w:w="85" w:type="dxa"/>
              <w:right w:w="95" w:type="dxa"/>
            </w:tcMar>
            <w:vAlign w:val="center"/>
          </w:tcPr>
          <w:p w14:paraId="347A2959">
            <w:pPr>
              <w:spacing w:after="0" w:line="264" w:lineRule="auto"/>
            </w:pPr>
            <w:r>
              <w:rPr>
                <w:b w:val="0"/>
                <w:sz w:val="19"/>
              </w:rPr>
              <w:t>业绩材料整理</w:t>
            </w:r>
          </w:p>
        </w:tc>
        <w:tc>
          <w:tcPr>
            <w:tcW w:w="2268" w:type="dxa"/>
            <w:tcMar>
              <w:top w:w="85" w:type="dxa"/>
              <w:left w:w="95" w:type="dxa"/>
              <w:bottom w:w="85" w:type="dxa"/>
              <w:right w:w="95" w:type="dxa"/>
            </w:tcMar>
            <w:vAlign w:val="center"/>
          </w:tcPr>
          <w:p w14:paraId="4F7AEA99">
            <w:pPr>
              <w:spacing w:after="0" w:line="264" w:lineRule="auto"/>
            </w:pPr>
            <w:r>
              <w:rPr>
                <w:b w:val="0"/>
                <w:sz w:val="19"/>
              </w:rPr>
              <w:t>业绩分类汇总表及指标对应表</w:t>
            </w:r>
          </w:p>
        </w:tc>
        <w:tc>
          <w:tcPr>
            <w:tcW w:w="2551" w:type="dxa"/>
            <w:tcMar>
              <w:top w:w="85" w:type="dxa"/>
              <w:left w:w="95" w:type="dxa"/>
              <w:bottom w:w="85" w:type="dxa"/>
              <w:right w:w="95" w:type="dxa"/>
            </w:tcMar>
            <w:vAlign w:val="center"/>
          </w:tcPr>
          <w:p w14:paraId="220C0825">
            <w:pPr>
              <w:spacing w:after="0" w:line="264" w:lineRule="auto"/>
            </w:pPr>
            <w:r>
              <w:rPr>
                <w:b w:val="0"/>
                <w:sz w:val="19"/>
              </w:rPr>
              <w:t>______</w:t>
            </w:r>
          </w:p>
        </w:tc>
        <w:tc>
          <w:tcPr>
            <w:tcW w:w="2551" w:type="dxa"/>
            <w:tcMar>
              <w:top w:w="85" w:type="dxa"/>
              <w:left w:w="95" w:type="dxa"/>
              <w:bottom w:w="85" w:type="dxa"/>
              <w:right w:w="95" w:type="dxa"/>
            </w:tcMar>
            <w:vAlign w:val="center"/>
          </w:tcPr>
          <w:p w14:paraId="0C15BE2F">
            <w:pPr>
              <w:spacing w:after="0" w:line="264" w:lineRule="auto"/>
            </w:pPr>
            <w:r>
              <w:rPr>
                <w:b w:val="0"/>
                <w:sz w:val="19"/>
              </w:rPr>
              <w:t>□ Excel　□ Word　□ 其他 ______；模板文件/版本 ______</w:t>
            </w:r>
          </w:p>
        </w:tc>
      </w:tr>
      <w:tr w14:paraId="6AD153FA">
        <w:trPr>
          <w:cantSplit/>
          <w:jc w:val="center"/>
        </w:trPr>
        <w:tc>
          <w:tcPr>
            <w:tcW w:w="2268" w:type="dxa"/>
            <w:tcMar>
              <w:top w:w="85" w:type="dxa"/>
              <w:left w:w="95" w:type="dxa"/>
              <w:bottom w:w="85" w:type="dxa"/>
              <w:right w:w="95" w:type="dxa"/>
            </w:tcMar>
            <w:vAlign w:val="center"/>
          </w:tcPr>
          <w:p w14:paraId="1DA13012">
            <w:pPr>
              <w:spacing w:after="0" w:line="264" w:lineRule="auto"/>
            </w:pPr>
            <w:r>
              <w:rPr>
                <w:b w:val="0"/>
                <w:sz w:val="19"/>
              </w:rPr>
              <w:t>教学管理（如纳入）</w:t>
            </w:r>
          </w:p>
        </w:tc>
        <w:tc>
          <w:tcPr>
            <w:tcW w:w="2268" w:type="dxa"/>
            <w:tcMar>
              <w:top w:w="85" w:type="dxa"/>
              <w:left w:w="95" w:type="dxa"/>
              <w:bottom w:w="85" w:type="dxa"/>
              <w:right w:w="95" w:type="dxa"/>
            </w:tcMar>
            <w:vAlign w:val="center"/>
          </w:tcPr>
          <w:p w14:paraId="4ECBD593">
            <w:pPr>
              <w:spacing w:after="0" w:line="264" w:lineRule="auto"/>
            </w:pPr>
            <w:r>
              <w:rPr>
                <w:b w:val="0"/>
                <w:sz w:val="19"/>
              </w:rPr>
              <w:t>教学检查台账、问题整改及闭环记录</w:t>
            </w:r>
          </w:p>
        </w:tc>
        <w:tc>
          <w:tcPr>
            <w:tcW w:w="2551" w:type="dxa"/>
            <w:tcMar>
              <w:top w:w="85" w:type="dxa"/>
              <w:left w:w="95" w:type="dxa"/>
              <w:bottom w:w="85" w:type="dxa"/>
              <w:right w:w="95" w:type="dxa"/>
            </w:tcMar>
            <w:vAlign w:val="center"/>
          </w:tcPr>
          <w:p w14:paraId="494149FA">
            <w:pPr>
              <w:spacing w:after="0" w:line="264" w:lineRule="auto"/>
            </w:pPr>
            <w:r>
              <w:rPr>
                <w:b w:val="0"/>
                <w:sz w:val="19"/>
              </w:rPr>
              <w:t>______</w:t>
            </w:r>
          </w:p>
        </w:tc>
        <w:tc>
          <w:tcPr>
            <w:tcW w:w="2551" w:type="dxa"/>
            <w:tcMar>
              <w:top w:w="85" w:type="dxa"/>
              <w:left w:w="95" w:type="dxa"/>
              <w:bottom w:w="85" w:type="dxa"/>
              <w:right w:w="95" w:type="dxa"/>
            </w:tcMar>
            <w:vAlign w:val="center"/>
          </w:tcPr>
          <w:p w14:paraId="1ACB91DF">
            <w:pPr>
              <w:spacing w:after="0" w:line="264" w:lineRule="auto"/>
            </w:pPr>
            <w:r>
              <w:rPr>
                <w:b w:val="0"/>
                <w:sz w:val="19"/>
              </w:rPr>
              <w:t>□ Word　□ Excel　□ 在线表单　□ 其他 ______；模板文件/版本 ______</w:t>
            </w:r>
          </w:p>
        </w:tc>
      </w:tr>
      <w:tr w14:paraId="4D2D0A33">
        <w:trPr>
          <w:cantSplit/>
          <w:jc w:val="center"/>
        </w:trPr>
        <w:tc>
          <w:tcPr>
            <w:tcW w:w="2268" w:type="dxa"/>
            <w:tcMar>
              <w:top w:w="85" w:type="dxa"/>
              <w:left w:w="95" w:type="dxa"/>
              <w:bottom w:w="85" w:type="dxa"/>
              <w:right w:w="95" w:type="dxa"/>
            </w:tcMar>
            <w:vAlign w:val="center"/>
          </w:tcPr>
          <w:p w14:paraId="3978F9B0">
            <w:pPr>
              <w:spacing w:after="0" w:line="264" w:lineRule="auto"/>
            </w:pPr>
            <w:r>
              <w:rPr>
                <w:b w:val="0"/>
                <w:sz w:val="19"/>
              </w:rPr>
              <w:t>教学管理（如纳入）</w:t>
            </w:r>
          </w:p>
        </w:tc>
        <w:tc>
          <w:tcPr>
            <w:tcW w:w="2268" w:type="dxa"/>
            <w:tcMar>
              <w:top w:w="85" w:type="dxa"/>
              <w:left w:w="95" w:type="dxa"/>
              <w:bottom w:w="85" w:type="dxa"/>
              <w:right w:w="95" w:type="dxa"/>
            </w:tcMar>
            <w:vAlign w:val="center"/>
          </w:tcPr>
          <w:p w14:paraId="2E9A7DF0">
            <w:pPr>
              <w:spacing w:after="0" w:line="264" w:lineRule="auto"/>
            </w:pPr>
            <w:r>
              <w:rPr>
                <w:b w:val="0"/>
                <w:sz w:val="19"/>
              </w:rPr>
              <w:t>听评课记录及汇总表</w:t>
            </w:r>
          </w:p>
        </w:tc>
        <w:tc>
          <w:tcPr>
            <w:tcW w:w="2551" w:type="dxa"/>
            <w:tcMar>
              <w:top w:w="85" w:type="dxa"/>
              <w:left w:w="95" w:type="dxa"/>
              <w:bottom w:w="85" w:type="dxa"/>
              <w:right w:w="95" w:type="dxa"/>
            </w:tcMar>
            <w:vAlign w:val="center"/>
          </w:tcPr>
          <w:p w14:paraId="2238A72A">
            <w:pPr>
              <w:spacing w:after="0" w:line="264" w:lineRule="auto"/>
            </w:pPr>
            <w:r>
              <w:rPr>
                <w:b w:val="0"/>
                <w:sz w:val="19"/>
              </w:rPr>
              <w:t>______</w:t>
            </w:r>
          </w:p>
        </w:tc>
        <w:tc>
          <w:tcPr>
            <w:tcW w:w="2551" w:type="dxa"/>
            <w:tcMar>
              <w:top w:w="85" w:type="dxa"/>
              <w:left w:w="95" w:type="dxa"/>
              <w:bottom w:w="85" w:type="dxa"/>
              <w:right w:w="95" w:type="dxa"/>
            </w:tcMar>
            <w:vAlign w:val="center"/>
          </w:tcPr>
          <w:p w14:paraId="240E2B2D">
            <w:pPr>
              <w:spacing w:after="0" w:line="264" w:lineRule="auto"/>
            </w:pPr>
            <w:r>
              <w:rPr>
                <w:b w:val="0"/>
                <w:sz w:val="19"/>
              </w:rPr>
              <w:t>□ Word　□ Excel　□ 在线表单　□ 其他 ______；模板文件/版本 ______</w:t>
            </w:r>
          </w:p>
        </w:tc>
      </w:tr>
      <w:tr w14:paraId="1E216BA3">
        <w:trPr>
          <w:cantSplit/>
          <w:jc w:val="center"/>
        </w:trPr>
        <w:tc>
          <w:tcPr>
            <w:tcW w:w="2268" w:type="dxa"/>
            <w:tcMar>
              <w:top w:w="85" w:type="dxa"/>
              <w:left w:w="95" w:type="dxa"/>
              <w:bottom w:w="85" w:type="dxa"/>
              <w:right w:w="95" w:type="dxa"/>
            </w:tcMar>
            <w:vAlign w:val="center"/>
          </w:tcPr>
          <w:p w14:paraId="162CDEA3">
            <w:pPr>
              <w:spacing w:after="0" w:line="264" w:lineRule="auto"/>
            </w:pPr>
            <w:r>
              <w:rPr>
                <w:b w:val="0"/>
                <w:sz w:val="19"/>
              </w:rPr>
              <w:t>考试管理（如纳入）</w:t>
            </w:r>
          </w:p>
        </w:tc>
        <w:tc>
          <w:tcPr>
            <w:tcW w:w="2268" w:type="dxa"/>
            <w:tcMar>
              <w:top w:w="85" w:type="dxa"/>
              <w:left w:w="95" w:type="dxa"/>
              <w:bottom w:w="85" w:type="dxa"/>
              <w:right w:w="95" w:type="dxa"/>
            </w:tcMar>
            <w:vAlign w:val="center"/>
          </w:tcPr>
          <w:p w14:paraId="652EA1B4">
            <w:pPr>
              <w:spacing w:after="0" w:line="264" w:lineRule="auto"/>
            </w:pPr>
            <w:r>
              <w:rPr>
                <w:b w:val="0"/>
                <w:sz w:val="19"/>
              </w:rPr>
              <w:t>出卷任务、命题要求、试卷审核及退回记录</w:t>
            </w:r>
          </w:p>
        </w:tc>
        <w:tc>
          <w:tcPr>
            <w:tcW w:w="2551" w:type="dxa"/>
            <w:tcMar>
              <w:top w:w="85" w:type="dxa"/>
              <w:left w:w="95" w:type="dxa"/>
              <w:bottom w:w="85" w:type="dxa"/>
              <w:right w:w="95" w:type="dxa"/>
            </w:tcMar>
            <w:vAlign w:val="center"/>
          </w:tcPr>
          <w:p w14:paraId="23DA074B">
            <w:pPr>
              <w:spacing w:after="0" w:line="264" w:lineRule="auto"/>
            </w:pPr>
            <w:r>
              <w:rPr>
                <w:b w:val="0"/>
                <w:sz w:val="19"/>
              </w:rPr>
              <w:t>______</w:t>
            </w:r>
          </w:p>
        </w:tc>
        <w:tc>
          <w:tcPr>
            <w:tcW w:w="2551" w:type="dxa"/>
            <w:tcMar>
              <w:top w:w="85" w:type="dxa"/>
              <w:left w:w="95" w:type="dxa"/>
              <w:bottom w:w="85" w:type="dxa"/>
              <w:right w:w="95" w:type="dxa"/>
            </w:tcMar>
            <w:vAlign w:val="center"/>
          </w:tcPr>
          <w:p w14:paraId="55E63A5A">
            <w:pPr>
              <w:spacing w:after="0" w:line="264" w:lineRule="auto"/>
            </w:pPr>
            <w:r>
              <w:rPr>
                <w:b w:val="0"/>
                <w:sz w:val="19"/>
              </w:rPr>
              <w:t>□ Word　□ Excel　□ 在线表单　□ 其他 ______；模板文件/版本 ______</w:t>
            </w:r>
          </w:p>
        </w:tc>
      </w:tr>
      <w:tr w14:paraId="60F33B24">
        <w:trPr>
          <w:cantSplit/>
          <w:jc w:val="center"/>
        </w:trPr>
        <w:tc>
          <w:tcPr>
            <w:tcW w:w="2268" w:type="dxa"/>
            <w:tcMar>
              <w:top w:w="85" w:type="dxa"/>
              <w:left w:w="95" w:type="dxa"/>
              <w:bottom w:w="85" w:type="dxa"/>
              <w:right w:w="95" w:type="dxa"/>
            </w:tcMar>
            <w:vAlign w:val="center"/>
          </w:tcPr>
          <w:p w14:paraId="5A15C449">
            <w:pPr>
              <w:spacing w:after="0" w:line="264" w:lineRule="auto"/>
            </w:pPr>
            <w:r>
              <w:rPr>
                <w:b w:val="0"/>
                <w:sz w:val="19"/>
              </w:rPr>
              <w:t>其他项目申报</w:t>
            </w:r>
          </w:p>
        </w:tc>
        <w:tc>
          <w:tcPr>
            <w:tcW w:w="2268" w:type="dxa"/>
            <w:tcMar>
              <w:top w:w="85" w:type="dxa"/>
              <w:left w:w="95" w:type="dxa"/>
              <w:bottom w:w="85" w:type="dxa"/>
              <w:right w:w="95" w:type="dxa"/>
            </w:tcMar>
            <w:vAlign w:val="center"/>
          </w:tcPr>
          <w:p w14:paraId="7DCA6728">
            <w:pPr>
              <w:spacing w:after="0" w:line="264" w:lineRule="auto"/>
            </w:pPr>
            <w:r>
              <w:rPr>
                <w:b w:val="0"/>
                <w:sz w:val="19"/>
              </w:rPr>
              <w:t>国家级人工智能试点校申报材料</w:t>
            </w:r>
          </w:p>
        </w:tc>
        <w:tc>
          <w:tcPr>
            <w:tcW w:w="2551" w:type="dxa"/>
            <w:tcMar>
              <w:top w:w="85" w:type="dxa"/>
              <w:left w:w="95" w:type="dxa"/>
              <w:bottom w:w="85" w:type="dxa"/>
              <w:right w:w="95" w:type="dxa"/>
            </w:tcMar>
            <w:vAlign w:val="center"/>
          </w:tcPr>
          <w:p w14:paraId="12E75C4C">
            <w:pPr>
              <w:spacing w:after="0" w:line="264" w:lineRule="auto"/>
            </w:pPr>
            <w:r>
              <w:rPr>
                <w:b w:val="0"/>
                <w:sz w:val="19"/>
              </w:rPr>
              <w:t>______</w:t>
            </w:r>
          </w:p>
        </w:tc>
        <w:tc>
          <w:tcPr>
            <w:tcW w:w="2551" w:type="dxa"/>
            <w:tcMar>
              <w:top w:w="85" w:type="dxa"/>
              <w:left w:w="95" w:type="dxa"/>
              <w:bottom w:w="85" w:type="dxa"/>
              <w:right w:w="95" w:type="dxa"/>
            </w:tcMar>
            <w:vAlign w:val="center"/>
          </w:tcPr>
          <w:p w14:paraId="21DD4567">
            <w:pPr>
              <w:spacing w:after="0" w:line="264" w:lineRule="auto"/>
            </w:pPr>
            <w:r>
              <w:rPr>
                <w:b w:val="0"/>
                <w:sz w:val="19"/>
              </w:rPr>
              <w:t>□ 申报书　□ 实施方案　□ 任务书　□ 附件清单　□ 在线填报页面　□ 其他 ______；模板文件/版本 ______</w:t>
            </w:r>
          </w:p>
        </w:tc>
      </w:tr>
      <w:tr w14:paraId="367B97BD">
        <w:trPr>
          <w:cantSplit/>
          <w:jc w:val="center"/>
        </w:trPr>
        <w:tc>
          <w:tcPr>
            <w:tcW w:w="2268" w:type="dxa"/>
            <w:tcMar>
              <w:top w:w="85" w:type="dxa"/>
              <w:left w:w="95" w:type="dxa"/>
              <w:bottom w:w="85" w:type="dxa"/>
              <w:right w:w="95" w:type="dxa"/>
            </w:tcMar>
            <w:vAlign w:val="center"/>
          </w:tcPr>
          <w:p w14:paraId="08AC92AB">
            <w:pPr>
              <w:spacing w:after="0" w:line="264" w:lineRule="auto"/>
            </w:pPr>
            <w:r>
              <w:rPr>
                <w:b w:val="0"/>
                <w:sz w:val="19"/>
              </w:rPr>
              <w:t>其他项目申报</w:t>
            </w:r>
          </w:p>
        </w:tc>
        <w:tc>
          <w:tcPr>
            <w:tcW w:w="2268" w:type="dxa"/>
            <w:tcMar>
              <w:top w:w="85" w:type="dxa"/>
              <w:left w:w="95" w:type="dxa"/>
              <w:bottom w:w="85" w:type="dxa"/>
              <w:right w:w="95" w:type="dxa"/>
            </w:tcMar>
            <w:vAlign w:val="center"/>
          </w:tcPr>
          <w:p w14:paraId="656BA56F">
            <w:pPr>
              <w:spacing w:after="0" w:line="264" w:lineRule="auto"/>
            </w:pPr>
            <w:r>
              <w:rPr>
                <w:b w:val="0"/>
                <w:sz w:val="19"/>
              </w:rPr>
              <w:t>省级“人工智能+教育”应用场景项目申报材料</w:t>
            </w:r>
          </w:p>
        </w:tc>
        <w:tc>
          <w:tcPr>
            <w:tcW w:w="2551" w:type="dxa"/>
            <w:tcMar>
              <w:top w:w="85" w:type="dxa"/>
              <w:left w:w="95" w:type="dxa"/>
              <w:bottom w:w="85" w:type="dxa"/>
              <w:right w:w="95" w:type="dxa"/>
            </w:tcMar>
            <w:vAlign w:val="center"/>
          </w:tcPr>
          <w:p w14:paraId="1535BB94">
            <w:pPr>
              <w:spacing w:after="0" w:line="264" w:lineRule="auto"/>
            </w:pPr>
            <w:r>
              <w:rPr>
                <w:b w:val="0"/>
                <w:sz w:val="19"/>
              </w:rPr>
              <w:t>______</w:t>
            </w:r>
          </w:p>
        </w:tc>
        <w:tc>
          <w:tcPr>
            <w:tcW w:w="2551" w:type="dxa"/>
            <w:tcMar>
              <w:top w:w="85" w:type="dxa"/>
              <w:left w:w="95" w:type="dxa"/>
              <w:bottom w:w="85" w:type="dxa"/>
              <w:right w:w="95" w:type="dxa"/>
            </w:tcMar>
            <w:vAlign w:val="center"/>
          </w:tcPr>
          <w:p w14:paraId="35B7450E">
            <w:pPr>
              <w:spacing w:after="0" w:line="264" w:lineRule="auto"/>
            </w:pPr>
            <w:r>
              <w:rPr>
                <w:b w:val="0"/>
                <w:sz w:val="19"/>
              </w:rPr>
              <w:t>□ 申报书　□ 实施方案　□ 任务书　□ 附件清单　□ 在线填报页面　□ 其他 ______；模板文件/版本 ______</w:t>
            </w:r>
          </w:p>
        </w:tc>
      </w:tr>
      <w:tr w14:paraId="1672621F">
        <w:trPr>
          <w:cantSplit/>
          <w:jc w:val="center"/>
        </w:trPr>
        <w:tc>
          <w:tcPr>
            <w:tcW w:w="2268" w:type="dxa"/>
            <w:tcMar>
              <w:top w:w="85" w:type="dxa"/>
              <w:left w:w="95" w:type="dxa"/>
              <w:bottom w:w="85" w:type="dxa"/>
              <w:right w:w="95" w:type="dxa"/>
            </w:tcMar>
            <w:vAlign w:val="center"/>
          </w:tcPr>
          <w:p w14:paraId="0CF256AA">
            <w:pPr>
              <w:spacing w:after="0" w:line="264" w:lineRule="auto"/>
            </w:pPr>
            <w:r>
              <w:rPr>
                <w:b w:val="0"/>
                <w:sz w:val="19"/>
              </w:rPr>
              <w:t>后续新增</w:t>
            </w:r>
          </w:p>
        </w:tc>
        <w:tc>
          <w:tcPr>
            <w:tcW w:w="2268" w:type="dxa"/>
            <w:tcMar>
              <w:top w:w="85" w:type="dxa"/>
              <w:left w:w="95" w:type="dxa"/>
              <w:bottom w:w="85" w:type="dxa"/>
              <w:right w:w="95" w:type="dxa"/>
            </w:tcMar>
            <w:vAlign w:val="center"/>
          </w:tcPr>
          <w:p w14:paraId="01961298">
            <w:pPr>
              <w:spacing w:after="0" w:line="264" w:lineRule="auto"/>
            </w:pPr>
            <w:r>
              <w:rPr>
                <w:b w:val="0"/>
                <w:sz w:val="19"/>
              </w:rPr>
              <w:t>______</w:t>
            </w:r>
          </w:p>
        </w:tc>
        <w:tc>
          <w:tcPr>
            <w:tcW w:w="2551" w:type="dxa"/>
            <w:tcMar>
              <w:top w:w="85" w:type="dxa"/>
              <w:left w:w="95" w:type="dxa"/>
              <w:bottom w:w="85" w:type="dxa"/>
              <w:right w:w="95" w:type="dxa"/>
            </w:tcMar>
            <w:vAlign w:val="center"/>
          </w:tcPr>
          <w:p w14:paraId="28EABD9C">
            <w:pPr>
              <w:spacing w:after="0" w:line="264" w:lineRule="auto"/>
            </w:pPr>
            <w:r>
              <w:rPr>
                <w:b w:val="0"/>
                <w:sz w:val="19"/>
              </w:rPr>
              <w:t>______</w:t>
            </w:r>
          </w:p>
        </w:tc>
        <w:tc>
          <w:tcPr>
            <w:tcW w:w="2551" w:type="dxa"/>
            <w:tcMar>
              <w:top w:w="85" w:type="dxa"/>
              <w:left w:w="95" w:type="dxa"/>
              <w:bottom w:w="85" w:type="dxa"/>
              <w:right w:w="95" w:type="dxa"/>
            </w:tcMar>
            <w:vAlign w:val="center"/>
          </w:tcPr>
          <w:p w14:paraId="5F95148F">
            <w:pPr>
              <w:spacing w:after="0" w:line="264" w:lineRule="auto"/>
            </w:pPr>
            <w:r>
              <w:rPr>
                <w:b w:val="0"/>
                <w:sz w:val="19"/>
              </w:rPr>
              <w:t>□ Word　□ Excel　□ PDF　□ 在线填报页面　□ 其他 ______；模板文件/版本 ______</w:t>
            </w:r>
          </w:p>
        </w:tc>
      </w:tr>
      <w:tr w14:paraId="3E555537">
        <w:trPr>
          <w:cantSplit/>
          <w:jc w:val="center"/>
        </w:trPr>
        <w:tc>
          <w:tcPr>
            <w:tcW w:w="2268" w:type="dxa"/>
            <w:tcMar>
              <w:top w:w="85" w:type="dxa"/>
              <w:left w:w="95" w:type="dxa"/>
              <w:bottom w:w="85" w:type="dxa"/>
              <w:right w:w="95" w:type="dxa"/>
            </w:tcMar>
            <w:vAlign w:val="center"/>
          </w:tcPr>
          <w:p w14:paraId="03D56669">
            <w:pPr>
              <w:spacing w:after="0" w:line="264" w:lineRule="auto"/>
            </w:pPr>
            <w:r>
              <w:rPr>
                <w:b w:val="0"/>
                <w:sz w:val="19"/>
              </w:rPr>
              <w:t>后续新增</w:t>
            </w:r>
          </w:p>
        </w:tc>
        <w:tc>
          <w:tcPr>
            <w:tcW w:w="2268" w:type="dxa"/>
            <w:tcMar>
              <w:top w:w="85" w:type="dxa"/>
              <w:left w:w="95" w:type="dxa"/>
              <w:bottom w:w="85" w:type="dxa"/>
              <w:right w:w="95" w:type="dxa"/>
            </w:tcMar>
            <w:vAlign w:val="center"/>
          </w:tcPr>
          <w:p w14:paraId="4816DDF4">
            <w:pPr>
              <w:spacing w:after="0" w:line="264" w:lineRule="auto"/>
            </w:pPr>
            <w:r>
              <w:rPr>
                <w:b w:val="0"/>
                <w:sz w:val="19"/>
              </w:rPr>
              <w:t>______</w:t>
            </w:r>
          </w:p>
        </w:tc>
        <w:tc>
          <w:tcPr>
            <w:tcW w:w="2551" w:type="dxa"/>
            <w:tcMar>
              <w:top w:w="85" w:type="dxa"/>
              <w:left w:w="95" w:type="dxa"/>
              <w:bottom w:w="85" w:type="dxa"/>
              <w:right w:w="95" w:type="dxa"/>
            </w:tcMar>
            <w:vAlign w:val="center"/>
          </w:tcPr>
          <w:p w14:paraId="6906E3B3">
            <w:pPr>
              <w:spacing w:after="0" w:line="264" w:lineRule="auto"/>
            </w:pPr>
            <w:r>
              <w:rPr>
                <w:b w:val="0"/>
                <w:sz w:val="19"/>
              </w:rPr>
              <w:t>______</w:t>
            </w:r>
          </w:p>
        </w:tc>
        <w:tc>
          <w:tcPr>
            <w:tcW w:w="2551" w:type="dxa"/>
            <w:tcMar>
              <w:top w:w="85" w:type="dxa"/>
              <w:left w:w="95" w:type="dxa"/>
              <w:bottom w:w="85" w:type="dxa"/>
              <w:right w:w="95" w:type="dxa"/>
            </w:tcMar>
            <w:vAlign w:val="center"/>
          </w:tcPr>
          <w:p w14:paraId="414A4695">
            <w:pPr>
              <w:spacing w:after="0" w:line="264" w:lineRule="auto"/>
            </w:pPr>
            <w:r>
              <w:rPr>
                <w:b w:val="0"/>
                <w:sz w:val="19"/>
              </w:rPr>
              <w:t>□ Word　□ Excel　□ PDF　□ 在线填报页面　□ 其他 ______；模板文件/版本 ______</w:t>
            </w:r>
          </w:p>
        </w:tc>
      </w:tr>
    </w:tbl>
    <w:p w14:paraId="72397D5F">
      <w:pPr>
        <w:spacing w:after="20"/>
      </w:pPr>
    </w:p>
    <w:p w14:paraId="56173B6E">
      <w:r>
        <w:rPr>
          <w:b w:val="0"/>
        </w:rPr>
        <w:t>每类模板应同时说明：必填章节和栏目、表格样式、字数或页数限制、附件及支撑材料清单、文件命名规则、页眉页脚和签章要求、提交格式及最终提交渠道。学校能够提供填写说明、正式通知和已通过的历史样例时一并提供；没有正式空白模板时，应明确以哪份主管部门通知、在线填报页面或历史合格文档作为成品格式依据。模板确定后，工作站按对应事项生成草稿，不擅自合并、删减或改变学校要求的最终文档结构。</w:t>
      </w:r>
    </w:p>
    <w:p w14:paraId="1D1735B1">
      <w:pPr>
        <w:pStyle w:val="4"/>
      </w:pPr>
      <w:r>
        <w:rPr>
          <w:b w:val="0"/>
        </w:rPr>
        <w:t>4.3 现有工具与演示样例</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3FB9B9E7">
        <w:trPr>
          <w:cantSplit/>
          <w:tblHeader/>
          <w:jc w:val="center"/>
        </w:trPr>
        <w:tc>
          <w:tcPr>
            <w:tcW w:w="2835" w:type="dxa"/>
            <w:shd w:val="clear" w:color="auto" w:fill="E8EEF4"/>
            <w:tcMar>
              <w:top w:w="85" w:type="dxa"/>
              <w:left w:w="95" w:type="dxa"/>
              <w:bottom w:w="85" w:type="dxa"/>
              <w:right w:w="95" w:type="dxa"/>
            </w:tcMar>
            <w:vAlign w:val="center"/>
          </w:tcPr>
          <w:p w14:paraId="78C3D20C">
            <w:pPr>
              <w:spacing w:after="0" w:line="264" w:lineRule="auto"/>
            </w:pPr>
            <w:r>
              <w:rPr>
                <w:b/>
                <w:sz w:val="19"/>
              </w:rPr>
              <w:t>现有工具</w:t>
            </w:r>
          </w:p>
        </w:tc>
        <w:tc>
          <w:tcPr>
            <w:tcW w:w="6803" w:type="dxa"/>
            <w:shd w:val="clear" w:color="auto" w:fill="E8EEF4"/>
            <w:tcMar>
              <w:top w:w="85" w:type="dxa"/>
              <w:left w:w="95" w:type="dxa"/>
              <w:bottom w:w="85" w:type="dxa"/>
              <w:right w:w="95" w:type="dxa"/>
            </w:tcMar>
            <w:vAlign w:val="center"/>
          </w:tcPr>
          <w:p w14:paraId="0ACB7931">
            <w:pPr>
              <w:spacing w:after="0" w:line="264" w:lineRule="auto"/>
            </w:pPr>
            <w:r>
              <w:rPr>
                <w:b/>
                <w:sz w:val="19"/>
              </w:rPr>
              <w:t>已有资料与可用条件</w:t>
            </w:r>
          </w:p>
        </w:tc>
      </w:tr>
      <w:tr w14:paraId="1E3F1C53">
        <w:trPr>
          <w:cantSplit/>
          <w:jc w:val="center"/>
        </w:trPr>
        <w:tc>
          <w:tcPr>
            <w:tcW w:w="2835" w:type="dxa"/>
            <w:tcMar>
              <w:top w:w="85" w:type="dxa"/>
              <w:left w:w="95" w:type="dxa"/>
              <w:bottom w:w="85" w:type="dxa"/>
              <w:right w:w="95" w:type="dxa"/>
            </w:tcMar>
            <w:vAlign w:val="center"/>
          </w:tcPr>
          <w:p w14:paraId="1DA649A9">
            <w:pPr>
              <w:spacing w:after="0" w:line="264" w:lineRule="auto"/>
            </w:pPr>
            <w:r>
              <w:rPr>
                <w:b w:val="0"/>
                <w:sz w:val="19"/>
              </w:rPr>
              <w:t>扣子或已有智能助手演示</w:t>
            </w:r>
          </w:p>
        </w:tc>
        <w:tc>
          <w:tcPr>
            <w:tcW w:w="6803" w:type="dxa"/>
            <w:tcMar>
              <w:top w:w="85" w:type="dxa"/>
              <w:left w:w="95" w:type="dxa"/>
              <w:bottom w:w="85" w:type="dxa"/>
              <w:right w:w="95" w:type="dxa"/>
            </w:tcMar>
            <w:vAlign w:val="center"/>
          </w:tcPr>
          <w:p w14:paraId="5028FC82">
            <w:pPr>
              <w:spacing w:after="0" w:line="264" w:lineRule="auto"/>
            </w:pPr>
            <w:r>
              <w:rPr>
                <w:b w:val="0"/>
                <w:sz w:val="19"/>
              </w:rPr>
              <w:t>可演示的使用过程、示例材料、生成结果和已知限制：______</w:t>
            </w:r>
          </w:p>
        </w:tc>
      </w:tr>
      <w:tr w14:paraId="2BA5242A">
        <w:trPr>
          <w:cantSplit/>
          <w:jc w:val="center"/>
        </w:trPr>
        <w:tc>
          <w:tcPr>
            <w:tcW w:w="2835" w:type="dxa"/>
            <w:tcMar>
              <w:top w:w="85" w:type="dxa"/>
              <w:left w:w="95" w:type="dxa"/>
              <w:bottom w:w="85" w:type="dxa"/>
              <w:right w:w="95" w:type="dxa"/>
            </w:tcMar>
            <w:vAlign w:val="center"/>
          </w:tcPr>
          <w:p w14:paraId="2ACDAF0D">
            <w:pPr>
              <w:spacing w:after="0" w:line="264" w:lineRule="auto"/>
            </w:pPr>
          </w:p>
        </w:tc>
        <w:tc>
          <w:tcPr>
            <w:tcW w:w="6803" w:type="dxa"/>
            <w:tcMar>
              <w:top w:w="85" w:type="dxa"/>
              <w:left w:w="95" w:type="dxa"/>
              <w:bottom w:w="85" w:type="dxa"/>
              <w:right w:w="95" w:type="dxa"/>
            </w:tcMar>
            <w:vAlign w:val="center"/>
          </w:tcPr>
          <w:p w14:paraId="467179A2">
            <w:pPr>
              <w:spacing w:after="0" w:line="264" w:lineRule="auto"/>
            </w:pPr>
          </w:p>
        </w:tc>
      </w:tr>
    </w:tbl>
    <w:p w14:paraId="7F2D71B9">
      <w:pPr>
        <w:spacing w:after="20"/>
      </w:pPr>
    </w:p>
    <w:p w14:paraId="2A9431E5">
      <w:pPr>
        <w:pStyle w:val="4"/>
      </w:pPr>
      <w:r>
        <w:rPr>
          <w:b w:val="0"/>
        </w:rPr>
        <w:t>4.4 输入资料交接表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268"/>
        <w:gridCol w:w="2551"/>
        <w:gridCol w:w="2551"/>
      </w:tblGrid>
      <w:tr w14:paraId="0584E617">
        <w:trPr>
          <w:cantSplit/>
          <w:tblHeader/>
          <w:jc w:val="center"/>
        </w:trPr>
        <w:tc>
          <w:tcPr>
            <w:tcW w:w="2268" w:type="dxa"/>
            <w:shd w:val="clear" w:color="auto" w:fill="E8EEF4"/>
            <w:tcMar>
              <w:top w:w="85" w:type="dxa"/>
              <w:left w:w="95" w:type="dxa"/>
              <w:bottom w:w="85" w:type="dxa"/>
              <w:right w:w="95" w:type="dxa"/>
            </w:tcMar>
            <w:vAlign w:val="center"/>
          </w:tcPr>
          <w:p w14:paraId="65B85E38">
            <w:pPr>
              <w:spacing w:after="0" w:line="264" w:lineRule="auto"/>
            </w:pPr>
            <w:r>
              <w:rPr>
                <w:b/>
                <w:sz w:val="19"/>
              </w:rPr>
              <w:t>资料</w:t>
            </w:r>
          </w:p>
        </w:tc>
        <w:tc>
          <w:tcPr>
            <w:tcW w:w="2268" w:type="dxa"/>
            <w:shd w:val="clear" w:color="auto" w:fill="E8EEF4"/>
            <w:tcMar>
              <w:top w:w="85" w:type="dxa"/>
              <w:left w:w="95" w:type="dxa"/>
              <w:bottom w:w="85" w:type="dxa"/>
              <w:right w:w="95" w:type="dxa"/>
            </w:tcMar>
            <w:vAlign w:val="center"/>
          </w:tcPr>
          <w:p w14:paraId="35D7BDBA">
            <w:pPr>
              <w:spacing w:after="0" w:line="264" w:lineRule="auto"/>
            </w:pPr>
            <w:r>
              <w:rPr>
                <w:b/>
                <w:sz w:val="19"/>
              </w:rPr>
              <w:t>提供人</w:t>
            </w:r>
          </w:p>
        </w:tc>
        <w:tc>
          <w:tcPr>
            <w:tcW w:w="2551" w:type="dxa"/>
            <w:shd w:val="clear" w:color="auto" w:fill="E8EEF4"/>
            <w:tcMar>
              <w:top w:w="85" w:type="dxa"/>
              <w:left w:w="95" w:type="dxa"/>
              <w:bottom w:w="85" w:type="dxa"/>
              <w:right w:w="95" w:type="dxa"/>
            </w:tcMar>
            <w:vAlign w:val="center"/>
          </w:tcPr>
          <w:p w14:paraId="16C54169">
            <w:pPr>
              <w:spacing w:after="0" w:line="264" w:lineRule="auto"/>
            </w:pPr>
            <w:r>
              <w:rPr>
                <w:b/>
                <w:sz w:val="19"/>
              </w:rPr>
              <w:t>提供日期</w:t>
            </w:r>
          </w:p>
        </w:tc>
        <w:tc>
          <w:tcPr>
            <w:tcW w:w="2551" w:type="dxa"/>
            <w:shd w:val="clear" w:color="auto" w:fill="E8EEF4"/>
            <w:tcMar>
              <w:top w:w="85" w:type="dxa"/>
              <w:left w:w="95" w:type="dxa"/>
              <w:bottom w:w="85" w:type="dxa"/>
              <w:right w:w="95" w:type="dxa"/>
            </w:tcMar>
            <w:vAlign w:val="center"/>
          </w:tcPr>
          <w:p w14:paraId="50A99EFE">
            <w:pPr>
              <w:spacing w:after="0" w:line="264" w:lineRule="auto"/>
            </w:pPr>
            <w:r>
              <w:rPr>
                <w:b/>
                <w:sz w:val="19"/>
              </w:rPr>
              <w:t>可用范围与核对结果</w:t>
            </w:r>
          </w:p>
        </w:tc>
      </w:tr>
      <w:tr w14:paraId="0DAB1E3D">
        <w:trPr>
          <w:cantSplit/>
          <w:jc w:val="center"/>
        </w:trPr>
        <w:tc>
          <w:tcPr>
            <w:tcW w:w="2268" w:type="dxa"/>
            <w:tcMar>
              <w:top w:w="85" w:type="dxa"/>
              <w:left w:w="95" w:type="dxa"/>
              <w:bottom w:w="85" w:type="dxa"/>
              <w:right w:w="95" w:type="dxa"/>
            </w:tcMar>
            <w:vAlign w:val="center"/>
          </w:tcPr>
          <w:p w14:paraId="26832330">
            <w:pPr>
              <w:spacing w:after="0" w:line="264" w:lineRule="auto"/>
            </w:pPr>
            <w:r>
              <w:rPr>
                <w:b w:val="0"/>
                <w:sz w:val="19"/>
              </w:rPr>
              <w:t>申报书、建设任务书、实施方案、验收指标及修订记录</w:t>
            </w:r>
          </w:p>
        </w:tc>
        <w:tc>
          <w:tcPr>
            <w:tcW w:w="2268" w:type="dxa"/>
            <w:tcMar>
              <w:top w:w="85" w:type="dxa"/>
              <w:left w:w="95" w:type="dxa"/>
              <w:bottom w:w="85" w:type="dxa"/>
              <w:right w:w="95" w:type="dxa"/>
            </w:tcMar>
            <w:vAlign w:val="center"/>
          </w:tcPr>
          <w:p w14:paraId="60EC06B3">
            <w:pPr>
              <w:spacing w:after="0" w:line="264" w:lineRule="auto"/>
            </w:pPr>
            <w:r>
              <w:rPr>
                <w:b w:val="0"/>
                <w:sz w:val="19"/>
              </w:rPr>
              <w:t>______</w:t>
            </w:r>
          </w:p>
        </w:tc>
        <w:tc>
          <w:tcPr>
            <w:tcW w:w="2551" w:type="dxa"/>
            <w:tcMar>
              <w:top w:w="85" w:type="dxa"/>
              <w:left w:w="95" w:type="dxa"/>
              <w:bottom w:w="85" w:type="dxa"/>
              <w:right w:w="95" w:type="dxa"/>
            </w:tcMar>
            <w:vAlign w:val="center"/>
          </w:tcPr>
          <w:p w14:paraId="60518EEE">
            <w:pPr>
              <w:spacing w:after="0" w:line="264" w:lineRule="auto"/>
            </w:pPr>
            <w:r>
              <w:rPr>
                <w:b w:val="0"/>
                <w:sz w:val="19"/>
              </w:rPr>
              <w:t>______</w:t>
            </w:r>
          </w:p>
        </w:tc>
        <w:tc>
          <w:tcPr>
            <w:tcW w:w="2551" w:type="dxa"/>
            <w:tcMar>
              <w:top w:w="85" w:type="dxa"/>
              <w:left w:w="95" w:type="dxa"/>
              <w:bottom w:w="85" w:type="dxa"/>
              <w:right w:w="95" w:type="dxa"/>
            </w:tcMar>
            <w:vAlign w:val="center"/>
          </w:tcPr>
          <w:p w14:paraId="763BAC08">
            <w:pPr>
              <w:spacing w:after="0" w:line="264" w:lineRule="auto"/>
            </w:pPr>
            <w:r>
              <w:rPr>
                <w:b w:val="0"/>
                <w:sz w:val="19"/>
              </w:rPr>
              <w:t>______</w:t>
            </w:r>
          </w:p>
        </w:tc>
      </w:tr>
      <w:tr w14:paraId="0C8F59C2">
        <w:trPr>
          <w:cantSplit/>
          <w:jc w:val="center"/>
        </w:trPr>
        <w:tc>
          <w:tcPr>
            <w:tcW w:w="2268" w:type="dxa"/>
            <w:tcMar>
              <w:top w:w="85" w:type="dxa"/>
              <w:left w:w="95" w:type="dxa"/>
              <w:bottom w:w="85" w:type="dxa"/>
              <w:right w:w="95" w:type="dxa"/>
            </w:tcMar>
            <w:vAlign w:val="center"/>
          </w:tcPr>
          <w:p w14:paraId="1F132EE6">
            <w:pPr>
              <w:spacing w:after="0" w:line="264" w:lineRule="auto"/>
            </w:pPr>
            <w:r>
              <w:rPr>
                <w:b w:val="0"/>
                <w:sz w:val="19"/>
              </w:rPr>
              <w:t>当前已知最终成品清单，以及各类申报、报告、计划、台账和表格的模板、填写说明、正式通知与历史合格样例</w:t>
            </w:r>
          </w:p>
        </w:tc>
        <w:tc>
          <w:tcPr>
            <w:tcW w:w="2268" w:type="dxa"/>
            <w:tcMar>
              <w:top w:w="85" w:type="dxa"/>
              <w:left w:w="95" w:type="dxa"/>
              <w:bottom w:w="85" w:type="dxa"/>
              <w:right w:w="95" w:type="dxa"/>
            </w:tcMar>
            <w:vAlign w:val="center"/>
          </w:tcPr>
          <w:p w14:paraId="7C3A5CC0">
            <w:pPr>
              <w:spacing w:after="0" w:line="264" w:lineRule="auto"/>
            </w:pPr>
            <w:r>
              <w:rPr>
                <w:b w:val="0"/>
                <w:sz w:val="19"/>
              </w:rPr>
              <w:t>______</w:t>
            </w:r>
          </w:p>
        </w:tc>
        <w:tc>
          <w:tcPr>
            <w:tcW w:w="2551" w:type="dxa"/>
            <w:tcMar>
              <w:top w:w="85" w:type="dxa"/>
              <w:left w:w="95" w:type="dxa"/>
              <w:bottom w:w="85" w:type="dxa"/>
              <w:right w:w="95" w:type="dxa"/>
            </w:tcMar>
            <w:vAlign w:val="center"/>
          </w:tcPr>
          <w:p w14:paraId="155B77EA">
            <w:pPr>
              <w:spacing w:after="0" w:line="264" w:lineRule="auto"/>
            </w:pPr>
            <w:r>
              <w:rPr>
                <w:b w:val="0"/>
                <w:sz w:val="19"/>
              </w:rPr>
              <w:t>______</w:t>
            </w:r>
          </w:p>
        </w:tc>
        <w:tc>
          <w:tcPr>
            <w:tcW w:w="2551" w:type="dxa"/>
            <w:tcMar>
              <w:top w:w="85" w:type="dxa"/>
              <w:left w:w="95" w:type="dxa"/>
              <w:bottom w:w="85" w:type="dxa"/>
              <w:right w:w="95" w:type="dxa"/>
            </w:tcMar>
            <w:vAlign w:val="center"/>
          </w:tcPr>
          <w:p w14:paraId="1B1B960A">
            <w:pPr>
              <w:spacing w:after="0" w:line="264" w:lineRule="auto"/>
            </w:pPr>
            <w:r>
              <w:rPr>
                <w:b w:val="0"/>
                <w:sz w:val="19"/>
              </w:rPr>
              <w:t>______</w:t>
            </w:r>
          </w:p>
        </w:tc>
      </w:tr>
      <w:tr w14:paraId="2BD93D9E">
        <w:trPr>
          <w:cantSplit/>
          <w:jc w:val="center"/>
        </w:trPr>
        <w:tc>
          <w:tcPr>
            <w:tcW w:w="2268" w:type="dxa"/>
            <w:tcMar>
              <w:top w:w="85" w:type="dxa"/>
              <w:left w:w="95" w:type="dxa"/>
              <w:bottom w:w="85" w:type="dxa"/>
              <w:right w:w="95" w:type="dxa"/>
            </w:tcMar>
            <w:vAlign w:val="center"/>
          </w:tcPr>
          <w:p w14:paraId="1B19A23E">
            <w:pPr>
              <w:spacing w:after="0" w:line="264" w:lineRule="auto"/>
            </w:pPr>
            <w:r>
              <w:rPr>
                <w:b w:val="0"/>
                <w:sz w:val="19"/>
              </w:rPr>
              <w:t>学校、院系、专业群、专业、成员对应表</w:t>
            </w:r>
          </w:p>
        </w:tc>
        <w:tc>
          <w:tcPr>
            <w:tcW w:w="2268" w:type="dxa"/>
            <w:tcMar>
              <w:top w:w="85" w:type="dxa"/>
              <w:left w:w="95" w:type="dxa"/>
              <w:bottom w:w="85" w:type="dxa"/>
              <w:right w:w="95" w:type="dxa"/>
            </w:tcMar>
            <w:vAlign w:val="center"/>
          </w:tcPr>
          <w:p w14:paraId="34FFC7E1">
            <w:pPr>
              <w:spacing w:after="0" w:line="264" w:lineRule="auto"/>
            </w:pPr>
            <w:r>
              <w:rPr>
                <w:b w:val="0"/>
                <w:sz w:val="19"/>
              </w:rPr>
              <w:t>______</w:t>
            </w:r>
          </w:p>
        </w:tc>
        <w:tc>
          <w:tcPr>
            <w:tcW w:w="2551" w:type="dxa"/>
            <w:tcMar>
              <w:top w:w="85" w:type="dxa"/>
              <w:left w:w="95" w:type="dxa"/>
              <w:bottom w:w="85" w:type="dxa"/>
              <w:right w:w="95" w:type="dxa"/>
            </w:tcMar>
            <w:vAlign w:val="center"/>
          </w:tcPr>
          <w:p w14:paraId="2FD75F3F">
            <w:pPr>
              <w:spacing w:after="0" w:line="264" w:lineRule="auto"/>
            </w:pPr>
            <w:r>
              <w:rPr>
                <w:b w:val="0"/>
                <w:sz w:val="19"/>
              </w:rPr>
              <w:t>______</w:t>
            </w:r>
          </w:p>
        </w:tc>
        <w:tc>
          <w:tcPr>
            <w:tcW w:w="2551" w:type="dxa"/>
            <w:tcMar>
              <w:top w:w="85" w:type="dxa"/>
              <w:left w:w="95" w:type="dxa"/>
              <w:bottom w:w="85" w:type="dxa"/>
              <w:right w:w="95" w:type="dxa"/>
            </w:tcMar>
            <w:vAlign w:val="center"/>
          </w:tcPr>
          <w:p w14:paraId="12BB8C01">
            <w:pPr>
              <w:spacing w:after="0" w:line="264" w:lineRule="auto"/>
            </w:pPr>
            <w:r>
              <w:rPr>
                <w:b w:val="0"/>
                <w:sz w:val="19"/>
              </w:rPr>
              <w:t>______</w:t>
            </w:r>
          </w:p>
        </w:tc>
      </w:tr>
      <w:tr w14:paraId="59D1C605">
        <w:trPr>
          <w:cantSplit/>
          <w:jc w:val="center"/>
        </w:trPr>
        <w:tc>
          <w:tcPr>
            <w:tcW w:w="2268" w:type="dxa"/>
            <w:tcMar>
              <w:top w:w="85" w:type="dxa"/>
              <w:left w:w="95" w:type="dxa"/>
              <w:bottom w:w="85" w:type="dxa"/>
              <w:right w:w="95" w:type="dxa"/>
            </w:tcMar>
            <w:vAlign w:val="center"/>
          </w:tcPr>
          <w:p w14:paraId="5CF35206">
            <w:pPr>
              <w:spacing w:after="0" w:line="264" w:lineRule="auto"/>
            </w:pPr>
            <w:r>
              <w:rPr>
                <w:b w:val="0"/>
                <w:sz w:val="19"/>
              </w:rPr>
              <w:t>典型指标台账与成果去重样例</w:t>
            </w:r>
          </w:p>
        </w:tc>
        <w:tc>
          <w:tcPr>
            <w:tcW w:w="2268" w:type="dxa"/>
            <w:tcMar>
              <w:top w:w="85" w:type="dxa"/>
              <w:left w:w="95" w:type="dxa"/>
              <w:bottom w:w="85" w:type="dxa"/>
              <w:right w:w="95" w:type="dxa"/>
            </w:tcMar>
            <w:vAlign w:val="center"/>
          </w:tcPr>
          <w:p w14:paraId="71AD4216">
            <w:pPr>
              <w:spacing w:after="0" w:line="264" w:lineRule="auto"/>
            </w:pPr>
            <w:r>
              <w:rPr>
                <w:b w:val="0"/>
                <w:sz w:val="19"/>
              </w:rPr>
              <w:t>______</w:t>
            </w:r>
          </w:p>
        </w:tc>
        <w:tc>
          <w:tcPr>
            <w:tcW w:w="2551" w:type="dxa"/>
            <w:tcMar>
              <w:top w:w="85" w:type="dxa"/>
              <w:left w:w="95" w:type="dxa"/>
              <w:bottom w:w="85" w:type="dxa"/>
              <w:right w:w="95" w:type="dxa"/>
            </w:tcMar>
            <w:vAlign w:val="center"/>
          </w:tcPr>
          <w:p w14:paraId="039E3B95">
            <w:pPr>
              <w:spacing w:after="0" w:line="264" w:lineRule="auto"/>
            </w:pPr>
            <w:r>
              <w:rPr>
                <w:b w:val="0"/>
                <w:sz w:val="19"/>
              </w:rPr>
              <w:t>______</w:t>
            </w:r>
          </w:p>
        </w:tc>
        <w:tc>
          <w:tcPr>
            <w:tcW w:w="2551" w:type="dxa"/>
            <w:tcMar>
              <w:top w:w="85" w:type="dxa"/>
              <w:left w:w="95" w:type="dxa"/>
              <w:bottom w:w="85" w:type="dxa"/>
              <w:right w:w="95" w:type="dxa"/>
            </w:tcMar>
            <w:vAlign w:val="center"/>
          </w:tcPr>
          <w:p w14:paraId="22C7E7F2">
            <w:pPr>
              <w:spacing w:after="0" w:line="264" w:lineRule="auto"/>
            </w:pPr>
            <w:r>
              <w:rPr>
                <w:b w:val="0"/>
                <w:sz w:val="19"/>
              </w:rPr>
              <w:t>______</w:t>
            </w:r>
          </w:p>
        </w:tc>
      </w:tr>
      <w:tr w14:paraId="44ADB5E7">
        <w:trPr>
          <w:cantSplit/>
          <w:jc w:val="center"/>
        </w:trPr>
        <w:tc>
          <w:tcPr>
            <w:tcW w:w="2268" w:type="dxa"/>
            <w:tcMar>
              <w:top w:w="85" w:type="dxa"/>
              <w:left w:w="95" w:type="dxa"/>
              <w:bottom w:w="85" w:type="dxa"/>
              <w:right w:w="95" w:type="dxa"/>
            </w:tcMar>
            <w:vAlign w:val="center"/>
          </w:tcPr>
          <w:p w14:paraId="111930B7">
            <w:pPr>
              <w:spacing w:after="0" w:line="264" w:lineRule="auto"/>
            </w:pPr>
            <w:r>
              <w:rPr>
                <w:b w:val="0"/>
                <w:sz w:val="19"/>
              </w:rPr>
              <w:t>不同格式、正常与异常材料样例</w:t>
            </w:r>
          </w:p>
        </w:tc>
        <w:tc>
          <w:tcPr>
            <w:tcW w:w="2268" w:type="dxa"/>
            <w:tcMar>
              <w:top w:w="85" w:type="dxa"/>
              <w:left w:w="95" w:type="dxa"/>
              <w:bottom w:w="85" w:type="dxa"/>
              <w:right w:w="95" w:type="dxa"/>
            </w:tcMar>
            <w:vAlign w:val="center"/>
          </w:tcPr>
          <w:p w14:paraId="52583B6E">
            <w:pPr>
              <w:spacing w:after="0" w:line="264" w:lineRule="auto"/>
            </w:pPr>
            <w:r>
              <w:rPr>
                <w:b w:val="0"/>
                <w:sz w:val="19"/>
              </w:rPr>
              <w:t>______</w:t>
            </w:r>
          </w:p>
        </w:tc>
        <w:tc>
          <w:tcPr>
            <w:tcW w:w="2551" w:type="dxa"/>
            <w:tcMar>
              <w:top w:w="85" w:type="dxa"/>
              <w:left w:w="95" w:type="dxa"/>
              <w:bottom w:w="85" w:type="dxa"/>
              <w:right w:w="95" w:type="dxa"/>
            </w:tcMar>
            <w:vAlign w:val="center"/>
          </w:tcPr>
          <w:p w14:paraId="459D0B3B">
            <w:pPr>
              <w:spacing w:after="0" w:line="264" w:lineRule="auto"/>
            </w:pPr>
            <w:r>
              <w:rPr>
                <w:b w:val="0"/>
                <w:sz w:val="19"/>
              </w:rPr>
              <w:t>______</w:t>
            </w:r>
          </w:p>
        </w:tc>
        <w:tc>
          <w:tcPr>
            <w:tcW w:w="2551" w:type="dxa"/>
            <w:tcMar>
              <w:top w:w="85" w:type="dxa"/>
              <w:left w:w="95" w:type="dxa"/>
              <w:bottom w:w="85" w:type="dxa"/>
              <w:right w:w="95" w:type="dxa"/>
            </w:tcMar>
            <w:vAlign w:val="center"/>
          </w:tcPr>
          <w:p w14:paraId="777A042A">
            <w:pPr>
              <w:spacing w:after="0" w:line="264" w:lineRule="auto"/>
            </w:pPr>
            <w:r>
              <w:rPr>
                <w:b w:val="0"/>
                <w:sz w:val="19"/>
              </w:rPr>
              <w:t>______</w:t>
            </w:r>
          </w:p>
        </w:tc>
      </w:tr>
      <w:tr w14:paraId="13705E56">
        <w:trPr>
          <w:cantSplit/>
          <w:jc w:val="center"/>
        </w:trPr>
        <w:tc>
          <w:tcPr>
            <w:tcW w:w="2268" w:type="dxa"/>
            <w:tcMar>
              <w:top w:w="85" w:type="dxa"/>
              <w:left w:w="95" w:type="dxa"/>
              <w:bottom w:w="85" w:type="dxa"/>
              <w:right w:w="95" w:type="dxa"/>
            </w:tcMar>
            <w:vAlign w:val="center"/>
          </w:tcPr>
          <w:p w14:paraId="1F496FE2">
            <w:pPr>
              <w:spacing w:after="0" w:line="264" w:lineRule="auto"/>
            </w:pPr>
            <w:r>
              <w:rPr>
                <w:b w:val="0"/>
                <w:sz w:val="19"/>
              </w:rPr>
              <w:t>一份优先报告模板及历史合格报告</w:t>
            </w:r>
          </w:p>
        </w:tc>
        <w:tc>
          <w:tcPr>
            <w:tcW w:w="2268" w:type="dxa"/>
            <w:tcMar>
              <w:top w:w="85" w:type="dxa"/>
              <w:left w:w="95" w:type="dxa"/>
              <w:bottom w:w="85" w:type="dxa"/>
              <w:right w:w="95" w:type="dxa"/>
            </w:tcMar>
            <w:vAlign w:val="center"/>
          </w:tcPr>
          <w:p w14:paraId="39DDEBB2">
            <w:pPr>
              <w:spacing w:after="0" w:line="264" w:lineRule="auto"/>
            </w:pPr>
            <w:r>
              <w:rPr>
                <w:b w:val="0"/>
                <w:sz w:val="19"/>
              </w:rPr>
              <w:t>______</w:t>
            </w:r>
          </w:p>
        </w:tc>
        <w:tc>
          <w:tcPr>
            <w:tcW w:w="2551" w:type="dxa"/>
            <w:tcMar>
              <w:top w:w="85" w:type="dxa"/>
              <w:left w:w="95" w:type="dxa"/>
              <w:bottom w:w="85" w:type="dxa"/>
              <w:right w:w="95" w:type="dxa"/>
            </w:tcMar>
            <w:vAlign w:val="center"/>
          </w:tcPr>
          <w:p w14:paraId="5F850937">
            <w:pPr>
              <w:spacing w:after="0" w:line="264" w:lineRule="auto"/>
            </w:pPr>
            <w:r>
              <w:rPr>
                <w:b w:val="0"/>
                <w:sz w:val="19"/>
              </w:rPr>
              <w:t>______</w:t>
            </w:r>
          </w:p>
        </w:tc>
        <w:tc>
          <w:tcPr>
            <w:tcW w:w="2551" w:type="dxa"/>
            <w:tcMar>
              <w:top w:w="85" w:type="dxa"/>
              <w:left w:w="95" w:type="dxa"/>
              <w:bottom w:w="85" w:type="dxa"/>
              <w:right w:w="95" w:type="dxa"/>
            </w:tcMar>
            <w:vAlign w:val="center"/>
          </w:tcPr>
          <w:p w14:paraId="5B12D68C">
            <w:pPr>
              <w:spacing w:after="0" w:line="264" w:lineRule="auto"/>
            </w:pPr>
            <w:r>
              <w:rPr>
                <w:b w:val="0"/>
                <w:sz w:val="19"/>
              </w:rPr>
              <w:t>______</w:t>
            </w:r>
          </w:p>
        </w:tc>
      </w:tr>
      <w:tr w14:paraId="7298AD4B">
        <w:trPr>
          <w:cantSplit/>
          <w:jc w:val="center"/>
        </w:trPr>
        <w:tc>
          <w:tcPr>
            <w:tcW w:w="2268" w:type="dxa"/>
            <w:tcMar>
              <w:top w:w="85" w:type="dxa"/>
              <w:left w:w="95" w:type="dxa"/>
              <w:bottom w:w="85" w:type="dxa"/>
              <w:right w:w="95" w:type="dxa"/>
            </w:tcMar>
            <w:vAlign w:val="center"/>
          </w:tcPr>
          <w:p w14:paraId="3351387C">
            <w:pPr>
              <w:spacing w:after="0" w:line="264" w:lineRule="auto"/>
            </w:pPr>
            <w:r>
              <w:rPr>
                <w:b w:val="0"/>
                <w:sz w:val="19"/>
              </w:rPr>
              <w:t>智能助手演示和学校期望问答示例</w:t>
            </w:r>
          </w:p>
        </w:tc>
        <w:tc>
          <w:tcPr>
            <w:tcW w:w="2268" w:type="dxa"/>
            <w:tcMar>
              <w:top w:w="85" w:type="dxa"/>
              <w:left w:w="95" w:type="dxa"/>
              <w:bottom w:w="85" w:type="dxa"/>
              <w:right w:w="95" w:type="dxa"/>
            </w:tcMar>
            <w:vAlign w:val="center"/>
          </w:tcPr>
          <w:p w14:paraId="4652CE22">
            <w:pPr>
              <w:spacing w:after="0" w:line="264" w:lineRule="auto"/>
            </w:pPr>
            <w:r>
              <w:rPr>
                <w:b w:val="0"/>
                <w:sz w:val="19"/>
              </w:rPr>
              <w:t>______</w:t>
            </w:r>
          </w:p>
        </w:tc>
        <w:tc>
          <w:tcPr>
            <w:tcW w:w="2551" w:type="dxa"/>
            <w:tcMar>
              <w:top w:w="85" w:type="dxa"/>
              <w:left w:w="95" w:type="dxa"/>
              <w:bottom w:w="85" w:type="dxa"/>
              <w:right w:w="95" w:type="dxa"/>
            </w:tcMar>
            <w:vAlign w:val="center"/>
          </w:tcPr>
          <w:p w14:paraId="24392130">
            <w:pPr>
              <w:spacing w:after="0" w:line="264" w:lineRule="auto"/>
            </w:pPr>
            <w:r>
              <w:rPr>
                <w:b w:val="0"/>
                <w:sz w:val="19"/>
              </w:rPr>
              <w:t>______</w:t>
            </w:r>
          </w:p>
        </w:tc>
        <w:tc>
          <w:tcPr>
            <w:tcW w:w="2551" w:type="dxa"/>
            <w:tcMar>
              <w:top w:w="85" w:type="dxa"/>
              <w:left w:w="95" w:type="dxa"/>
              <w:bottom w:w="85" w:type="dxa"/>
              <w:right w:w="95" w:type="dxa"/>
            </w:tcMar>
            <w:vAlign w:val="center"/>
          </w:tcPr>
          <w:p w14:paraId="380DCC17">
            <w:pPr>
              <w:spacing w:after="0" w:line="264" w:lineRule="auto"/>
            </w:pPr>
            <w:r>
              <w:rPr>
                <w:b w:val="0"/>
                <w:sz w:val="19"/>
              </w:rPr>
              <w:t>______</w:t>
            </w:r>
          </w:p>
        </w:tc>
      </w:tr>
      <w:tr w14:paraId="76AAA362">
        <w:trPr>
          <w:cantSplit/>
          <w:jc w:val="center"/>
        </w:trPr>
        <w:tc>
          <w:tcPr>
            <w:tcW w:w="2268" w:type="dxa"/>
            <w:tcMar>
              <w:top w:w="85" w:type="dxa"/>
              <w:left w:w="95" w:type="dxa"/>
              <w:bottom w:w="85" w:type="dxa"/>
              <w:right w:w="95" w:type="dxa"/>
            </w:tcMar>
            <w:vAlign w:val="center"/>
          </w:tcPr>
          <w:p w14:paraId="4EC322C8">
            <w:pPr>
              <w:spacing w:after="0" w:line="264" w:lineRule="auto"/>
            </w:pPr>
            <w:r>
              <w:rPr>
                <w:b w:val="0"/>
                <w:sz w:val="19"/>
              </w:rPr>
              <w:t>资料分类、保存期限及现有查看范围要求</w:t>
            </w:r>
          </w:p>
        </w:tc>
        <w:tc>
          <w:tcPr>
            <w:tcW w:w="2268" w:type="dxa"/>
            <w:tcMar>
              <w:top w:w="85" w:type="dxa"/>
              <w:left w:w="95" w:type="dxa"/>
              <w:bottom w:w="85" w:type="dxa"/>
              <w:right w:w="95" w:type="dxa"/>
            </w:tcMar>
            <w:vAlign w:val="center"/>
          </w:tcPr>
          <w:p w14:paraId="050ADEFA">
            <w:pPr>
              <w:spacing w:after="0" w:line="264" w:lineRule="auto"/>
            </w:pPr>
            <w:r>
              <w:rPr>
                <w:b w:val="0"/>
                <w:sz w:val="19"/>
              </w:rPr>
              <w:t>______</w:t>
            </w:r>
          </w:p>
        </w:tc>
        <w:tc>
          <w:tcPr>
            <w:tcW w:w="2551" w:type="dxa"/>
            <w:tcMar>
              <w:top w:w="85" w:type="dxa"/>
              <w:left w:w="95" w:type="dxa"/>
              <w:bottom w:w="85" w:type="dxa"/>
              <w:right w:w="95" w:type="dxa"/>
            </w:tcMar>
            <w:vAlign w:val="center"/>
          </w:tcPr>
          <w:p w14:paraId="19A4F703">
            <w:pPr>
              <w:spacing w:after="0" w:line="264" w:lineRule="auto"/>
            </w:pPr>
            <w:r>
              <w:rPr>
                <w:b w:val="0"/>
                <w:sz w:val="19"/>
              </w:rPr>
              <w:t>______</w:t>
            </w:r>
          </w:p>
        </w:tc>
        <w:tc>
          <w:tcPr>
            <w:tcW w:w="2551" w:type="dxa"/>
            <w:tcMar>
              <w:top w:w="85" w:type="dxa"/>
              <w:left w:w="95" w:type="dxa"/>
              <w:bottom w:w="85" w:type="dxa"/>
              <w:right w:w="95" w:type="dxa"/>
            </w:tcMar>
            <w:vAlign w:val="center"/>
          </w:tcPr>
          <w:p w14:paraId="67F9B22F">
            <w:pPr>
              <w:spacing w:after="0" w:line="264" w:lineRule="auto"/>
            </w:pPr>
            <w:r>
              <w:rPr>
                <w:b w:val="0"/>
                <w:sz w:val="19"/>
              </w:rPr>
              <w:t>______</w:t>
            </w:r>
          </w:p>
        </w:tc>
      </w:tr>
      <w:tr w14:paraId="0527F20D">
        <w:trPr>
          <w:cantSplit/>
          <w:jc w:val="center"/>
        </w:trPr>
        <w:tc>
          <w:tcPr>
            <w:tcW w:w="2268" w:type="dxa"/>
            <w:tcMar>
              <w:top w:w="85" w:type="dxa"/>
              <w:left w:w="95" w:type="dxa"/>
              <w:bottom w:w="85" w:type="dxa"/>
              <w:right w:w="95" w:type="dxa"/>
            </w:tcMar>
            <w:vAlign w:val="center"/>
          </w:tcPr>
          <w:p w14:paraId="119DC931">
            <w:pPr>
              <w:spacing w:after="0" w:line="264" w:lineRule="auto"/>
            </w:pPr>
            <w:r>
              <w:rPr>
                <w:b w:val="0"/>
                <w:sz w:val="19"/>
              </w:rPr>
              <w:t>会上提及的五个专业名单、核心/支撑关系及各专业日常工作样例（T03/T04）</w:t>
            </w:r>
          </w:p>
        </w:tc>
        <w:tc>
          <w:tcPr>
            <w:tcW w:w="2268" w:type="dxa"/>
            <w:tcMar>
              <w:top w:w="85" w:type="dxa"/>
              <w:left w:w="95" w:type="dxa"/>
              <w:bottom w:w="85" w:type="dxa"/>
              <w:right w:w="95" w:type="dxa"/>
            </w:tcMar>
            <w:vAlign w:val="center"/>
          </w:tcPr>
          <w:p w14:paraId="4602CB66">
            <w:pPr>
              <w:spacing w:after="0" w:line="264" w:lineRule="auto"/>
            </w:pPr>
            <w:r>
              <w:rPr>
                <w:b w:val="0"/>
                <w:sz w:val="19"/>
              </w:rPr>
              <w:t>______</w:t>
            </w:r>
          </w:p>
        </w:tc>
        <w:tc>
          <w:tcPr>
            <w:tcW w:w="2551" w:type="dxa"/>
            <w:tcMar>
              <w:top w:w="85" w:type="dxa"/>
              <w:left w:w="95" w:type="dxa"/>
              <w:bottom w:w="85" w:type="dxa"/>
              <w:right w:w="95" w:type="dxa"/>
            </w:tcMar>
            <w:vAlign w:val="center"/>
          </w:tcPr>
          <w:p w14:paraId="699B1892">
            <w:pPr>
              <w:spacing w:after="0" w:line="264" w:lineRule="auto"/>
            </w:pPr>
            <w:r>
              <w:rPr>
                <w:b w:val="0"/>
                <w:sz w:val="19"/>
              </w:rPr>
              <w:t>______</w:t>
            </w:r>
          </w:p>
        </w:tc>
        <w:tc>
          <w:tcPr>
            <w:tcW w:w="2551" w:type="dxa"/>
            <w:tcMar>
              <w:top w:w="85" w:type="dxa"/>
              <w:left w:w="95" w:type="dxa"/>
              <w:bottom w:w="85" w:type="dxa"/>
              <w:right w:w="95" w:type="dxa"/>
            </w:tcMar>
            <w:vAlign w:val="center"/>
          </w:tcPr>
          <w:p w14:paraId="56F6DD87">
            <w:pPr>
              <w:spacing w:after="0" w:line="264" w:lineRule="auto"/>
            </w:pPr>
            <w:r>
              <w:rPr>
                <w:b w:val="0"/>
                <w:sz w:val="19"/>
              </w:rPr>
              <w:t>______</w:t>
            </w:r>
          </w:p>
        </w:tc>
      </w:tr>
      <w:tr w14:paraId="136B203A">
        <w:trPr>
          <w:cantSplit/>
          <w:jc w:val="center"/>
        </w:trPr>
        <w:tc>
          <w:tcPr>
            <w:tcW w:w="2268" w:type="dxa"/>
            <w:tcMar>
              <w:top w:w="85" w:type="dxa"/>
              <w:left w:w="95" w:type="dxa"/>
              <w:bottom w:w="85" w:type="dxa"/>
              <w:right w:w="95" w:type="dxa"/>
            </w:tcMar>
            <w:vAlign w:val="center"/>
          </w:tcPr>
          <w:p w14:paraId="2EBE9345">
            <w:pPr>
              <w:spacing w:after="0" w:line="264" w:lineRule="auto"/>
            </w:pPr>
            <w:r>
              <w:rPr>
                <w:b w:val="0"/>
                <w:sz w:val="19"/>
              </w:rPr>
              <w:t>已尝试的业绩归类和 Excel 输出前后样例（T02/T06）</w:t>
            </w:r>
          </w:p>
        </w:tc>
        <w:tc>
          <w:tcPr>
            <w:tcW w:w="2268" w:type="dxa"/>
            <w:tcMar>
              <w:top w:w="85" w:type="dxa"/>
              <w:left w:w="95" w:type="dxa"/>
              <w:bottom w:w="85" w:type="dxa"/>
              <w:right w:w="95" w:type="dxa"/>
            </w:tcMar>
            <w:vAlign w:val="center"/>
          </w:tcPr>
          <w:p w14:paraId="3D7DC4B2">
            <w:pPr>
              <w:spacing w:after="0" w:line="264" w:lineRule="auto"/>
            </w:pPr>
            <w:r>
              <w:rPr>
                <w:b w:val="0"/>
                <w:sz w:val="19"/>
              </w:rPr>
              <w:t>______</w:t>
            </w:r>
          </w:p>
        </w:tc>
        <w:tc>
          <w:tcPr>
            <w:tcW w:w="2551" w:type="dxa"/>
            <w:tcMar>
              <w:top w:w="85" w:type="dxa"/>
              <w:left w:w="95" w:type="dxa"/>
              <w:bottom w:w="85" w:type="dxa"/>
              <w:right w:w="95" w:type="dxa"/>
            </w:tcMar>
            <w:vAlign w:val="center"/>
          </w:tcPr>
          <w:p w14:paraId="7AE425CA">
            <w:pPr>
              <w:spacing w:after="0" w:line="264" w:lineRule="auto"/>
            </w:pPr>
            <w:r>
              <w:rPr>
                <w:b w:val="0"/>
                <w:sz w:val="19"/>
              </w:rPr>
              <w:t>______</w:t>
            </w:r>
          </w:p>
        </w:tc>
        <w:tc>
          <w:tcPr>
            <w:tcW w:w="2551" w:type="dxa"/>
            <w:tcMar>
              <w:top w:w="85" w:type="dxa"/>
              <w:left w:w="95" w:type="dxa"/>
              <w:bottom w:w="85" w:type="dxa"/>
              <w:right w:w="95" w:type="dxa"/>
            </w:tcMar>
            <w:vAlign w:val="center"/>
          </w:tcPr>
          <w:p w14:paraId="2062F4DA">
            <w:pPr>
              <w:spacing w:after="0" w:line="264" w:lineRule="auto"/>
            </w:pPr>
            <w:r>
              <w:rPr>
                <w:b w:val="0"/>
                <w:sz w:val="19"/>
              </w:rPr>
              <w:t>______</w:t>
            </w:r>
          </w:p>
        </w:tc>
      </w:tr>
      <w:tr w14:paraId="06904A62">
        <w:trPr>
          <w:cantSplit/>
          <w:jc w:val="center"/>
        </w:trPr>
        <w:tc>
          <w:tcPr>
            <w:tcW w:w="2268" w:type="dxa"/>
            <w:tcMar>
              <w:top w:w="85" w:type="dxa"/>
              <w:left w:w="95" w:type="dxa"/>
              <w:bottom w:w="85" w:type="dxa"/>
              <w:right w:w="95" w:type="dxa"/>
            </w:tcMar>
            <w:vAlign w:val="center"/>
          </w:tcPr>
          <w:p w14:paraId="240EDDF3">
            <w:pPr>
              <w:spacing w:after="0" w:line="264" w:lineRule="auto"/>
            </w:pPr>
            <w:r>
              <w:rPr>
                <w:b w:val="0"/>
                <w:sz w:val="19"/>
              </w:rPr>
              <w:t>学校重点工作、部门年度计划、月周任务及总结/下期计划样例（T07–T09）</w:t>
            </w:r>
          </w:p>
        </w:tc>
        <w:tc>
          <w:tcPr>
            <w:tcW w:w="2268" w:type="dxa"/>
            <w:tcMar>
              <w:top w:w="85" w:type="dxa"/>
              <w:left w:w="95" w:type="dxa"/>
              <w:bottom w:w="85" w:type="dxa"/>
              <w:right w:w="95" w:type="dxa"/>
            </w:tcMar>
            <w:vAlign w:val="center"/>
          </w:tcPr>
          <w:p w14:paraId="61717CD3">
            <w:pPr>
              <w:spacing w:after="0" w:line="264" w:lineRule="auto"/>
            </w:pPr>
            <w:r>
              <w:rPr>
                <w:b w:val="0"/>
                <w:sz w:val="19"/>
              </w:rPr>
              <w:t>______</w:t>
            </w:r>
          </w:p>
        </w:tc>
        <w:tc>
          <w:tcPr>
            <w:tcW w:w="2551" w:type="dxa"/>
            <w:tcMar>
              <w:top w:w="85" w:type="dxa"/>
              <w:left w:w="95" w:type="dxa"/>
              <w:bottom w:w="85" w:type="dxa"/>
              <w:right w:w="95" w:type="dxa"/>
            </w:tcMar>
            <w:vAlign w:val="center"/>
          </w:tcPr>
          <w:p w14:paraId="6945D6A3">
            <w:pPr>
              <w:spacing w:after="0" w:line="264" w:lineRule="auto"/>
            </w:pPr>
            <w:r>
              <w:rPr>
                <w:b w:val="0"/>
                <w:sz w:val="19"/>
              </w:rPr>
              <w:t>______</w:t>
            </w:r>
          </w:p>
        </w:tc>
        <w:tc>
          <w:tcPr>
            <w:tcW w:w="2551" w:type="dxa"/>
            <w:tcMar>
              <w:top w:w="85" w:type="dxa"/>
              <w:left w:w="95" w:type="dxa"/>
              <w:bottom w:w="85" w:type="dxa"/>
              <w:right w:w="95" w:type="dxa"/>
            </w:tcMar>
            <w:vAlign w:val="center"/>
          </w:tcPr>
          <w:p w14:paraId="16EB5802">
            <w:pPr>
              <w:spacing w:after="0" w:line="264" w:lineRule="auto"/>
            </w:pPr>
            <w:r>
              <w:rPr>
                <w:b w:val="0"/>
                <w:sz w:val="19"/>
              </w:rPr>
              <w:t>______</w:t>
            </w:r>
          </w:p>
        </w:tc>
      </w:tr>
      <w:tr w14:paraId="19849AFB">
        <w:trPr>
          <w:cantSplit/>
          <w:jc w:val="center"/>
        </w:trPr>
        <w:tc>
          <w:tcPr>
            <w:tcW w:w="2268" w:type="dxa"/>
            <w:tcMar>
              <w:top w:w="85" w:type="dxa"/>
              <w:left w:w="95" w:type="dxa"/>
              <w:bottom w:w="85" w:type="dxa"/>
              <w:right w:w="95" w:type="dxa"/>
            </w:tcMar>
            <w:vAlign w:val="center"/>
          </w:tcPr>
          <w:p w14:paraId="04729A51">
            <w:pPr>
              <w:spacing w:after="0" w:line="264" w:lineRule="auto"/>
            </w:pPr>
            <w:r>
              <w:rPr>
                <w:b w:val="0"/>
                <w:sz w:val="19"/>
              </w:rPr>
              <w:t>年度报告和中期评审各自的模板/通知（T13，分别提供）</w:t>
            </w:r>
          </w:p>
        </w:tc>
        <w:tc>
          <w:tcPr>
            <w:tcW w:w="2268" w:type="dxa"/>
            <w:tcMar>
              <w:top w:w="85" w:type="dxa"/>
              <w:left w:w="95" w:type="dxa"/>
              <w:bottom w:w="85" w:type="dxa"/>
              <w:right w:w="95" w:type="dxa"/>
            </w:tcMar>
            <w:vAlign w:val="center"/>
          </w:tcPr>
          <w:p w14:paraId="7B6D49A4">
            <w:pPr>
              <w:spacing w:after="0" w:line="264" w:lineRule="auto"/>
            </w:pPr>
            <w:r>
              <w:rPr>
                <w:b w:val="0"/>
                <w:sz w:val="19"/>
              </w:rPr>
              <w:t>______</w:t>
            </w:r>
          </w:p>
        </w:tc>
        <w:tc>
          <w:tcPr>
            <w:tcW w:w="2551" w:type="dxa"/>
            <w:tcMar>
              <w:top w:w="85" w:type="dxa"/>
              <w:left w:w="95" w:type="dxa"/>
              <w:bottom w:w="85" w:type="dxa"/>
              <w:right w:w="95" w:type="dxa"/>
            </w:tcMar>
            <w:vAlign w:val="center"/>
          </w:tcPr>
          <w:p w14:paraId="4D739D1B">
            <w:pPr>
              <w:spacing w:after="0" w:line="264" w:lineRule="auto"/>
            </w:pPr>
            <w:r>
              <w:rPr>
                <w:b w:val="0"/>
                <w:sz w:val="19"/>
              </w:rPr>
              <w:t>______</w:t>
            </w:r>
          </w:p>
        </w:tc>
        <w:tc>
          <w:tcPr>
            <w:tcW w:w="2551" w:type="dxa"/>
            <w:tcMar>
              <w:top w:w="85" w:type="dxa"/>
              <w:left w:w="95" w:type="dxa"/>
              <w:bottom w:w="85" w:type="dxa"/>
              <w:right w:w="95" w:type="dxa"/>
            </w:tcMar>
            <w:vAlign w:val="center"/>
          </w:tcPr>
          <w:p w14:paraId="2B4C8964">
            <w:pPr>
              <w:spacing w:after="0" w:line="264" w:lineRule="auto"/>
            </w:pPr>
            <w:r>
              <w:rPr>
                <w:b w:val="0"/>
                <w:sz w:val="19"/>
              </w:rPr>
              <w:t>______</w:t>
            </w:r>
          </w:p>
        </w:tc>
      </w:tr>
      <w:tr w14:paraId="04BCB88D">
        <w:trPr>
          <w:cantSplit/>
          <w:jc w:val="center"/>
        </w:trPr>
        <w:tc>
          <w:tcPr>
            <w:tcW w:w="2268" w:type="dxa"/>
            <w:tcMar>
              <w:top w:w="85" w:type="dxa"/>
              <w:left w:w="95" w:type="dxa"/>
              <w:bottom w:w="85" w:type="dxa"/>
              <w:right w:w="95" w:type="dxa"/>
            </w:tcMar>
            <w:vAlign w:val="center"/>
          </w:tcPr>
          <w:p w14:paraId="06C1BD49">
            <w:pPr>
              <w:spacing w:after="0" w:line="264" w:lineRule="auto"/>
            </w:pPr>
            <w:r>
              <w:rPr>
                <w:b w:val="0"/>
                <w:sz w:val="19"/>
              </w:rPr>
              <w:t>如选入：教学检查、听评课、出卷要求及审核流转样例（T15/T16）</w:t>
            </w:r>
          </w:p>
        </w:tc>
        <w:tc>
          <w:tcPr>
            <w:tcW w:w="2268" w:type="dxa"/>
            <w:tcMar>
              <w:top w:w="85" w:type="dxa"/>
              <w:left w:w="95" w:type="dxa"/>
              <w:bottom w:w="85" w:type="dxa"/>
              <w:right w:w="95" w:type="dxa"/>
            </w:tcMar>
            <w:vAlign w:val="center"/>
          </w:tcPr>
          <w:p w14:paraId="15998E4C">
            <w:pPr>
              <w:spacing w:after="0" w:line="264" w:lineRule="auto"/>
            </w:pPr>
            <w:r>
              <w:rPr>
                <w:b w:val="0"/>
                <w:sz w:val="19"/>
              </w:rPr>
              <w:t>______</w:t>
            </w:r>
          </w:p>
        </w:tc>
        <w:tc>
          <w:tcPr>
            <w:tcW w:w="2551" w:type="dxa"/>
            <w:tcMar>
              <w:top w:w="85" w:type="dxa"/>
              <w:left w:w="95" w:type="dxa"/>
              <w:bottom w:w="85" w:type="dxa"/>
              <w:right w:w="95" w:type="dxa"/>
            </w:tcMar>
            <w:vAlign w:val="center"/>
          </w:tcPr>
          <w:p w14:paraId="3538A018">
            <w:pPr>
              <w:spacing w:after="0" w:line="264" w:lineRule="auto"/>
            </w:pPr>
            <w:r>
              <w:rPr>
                <w:b w:val="0"/>
                <w:sz w:val="19"/>
              </w:rPr>
              <w:t>______</w:t>
            </w:r>
          </w:p>
        </w:tc>
        <w:tc>
          <w:tcPr>
            <w:tcW w:w="2551" w:type="dxa"/>
            <w:tcMar>
              <w:top w:w="85" w:type="dxa"/>
              <w:left w:w="95" w:type="dxa"/>
              <w:bottom w:w="85" w:type="dxa"/>
              <w:right w:w="95" w:type="dxa"/>
            </w:tcMar>
            <w:vAlign w:val="center"/>
          </w:tcPr>
          <w:p w14:paraId="5DBA3000">
            <w:pPr>
              <w:spacing w:after="0" w:line="264" w:lineRule="auto"/>
            </w:pPr>
            <w:r>
              <w:rPr>
                <w:b w:val="0"/>
                <w:sz w:val="19"/>
              </w:rPr>
              <w:t>______</w:t>
            </w:r>
          </w:p>
        </w:tc>
      </w:tr>
    </w:tbl>
    <w:p w14:paraId="27EE4E4F">
      <w:pPr>
        <w:spacing w:after="20"/>
      </w:pPr>
    </w:p>
    <w:p w14:paraId="468ED7C8">
      <w:r>
        <w:rPr>
          <w:b w:val="0"/>
        </w:rPr>
        <w:t>可以先使用经学校批准并隐去敏感信息的样例进行演示；真实资料的使用、正式建设范围和最终验收分别确认，不能用一次演示代替正式验收。</w:t>
      </w:r>
    </w:p>
    <w:p w14:paraId="28807AA4">
      <w:pPr>
        <w:pStyle w:val="3"/>
      </w:pPr>
      <w:r>
        <w:rPr>
          <w:b w:val="0"/>
        </w:rPr>
        <w:t>五、核心需求确认</w:t>
      </w:r>
    </w:p>
    <w:p w14:paraId="2610EFE4">
      <w:pPr>
        <w:pStyle w:val="4"/>
      </w:pPr>
      <w:r>
        <w:rPr>
          <w:b w:val="0"/>
        </w:rPr>
        <w:t>5.1 专业群、指标与进度口径</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1ACD7951">
        <w:trPr>
          <w:cantSplit/>
          <w:tblHeader/>
          <w:jc w:val="center"/>
        </w:trPr>
        <w:tc>
          <w:tcPr>
            <w:tcW w:w="2835" w:type="dxa"/>
            <w:shd w:val="clear" w:color="auto" w:fill="E8EEF4"/>
            <w:tcMar>
              <w:top w:w="85" w:type="dxa"/>
              <w:left w:w="95" w:type="dxa"/>
              <w:bottom w:w="85" w:type="dxa"/>
              <w:right w:w="95" w:type="dxa"/>
            </w:tcMar>
            <w:vAlign w:val="center"/>
          </w:tcPr>
          <w:p w14:paraId="7F19258E">
            <w:pPr>
              <w:spacing w:after="0" w:line="264" w:lineRule="auto"/>
            </w:pPr>
            <w:r>
              <w:rPr>
                <w:b/>
                <w:sz w:val="19"/>
              </w:rPr>
              <w:t>待确认事项</w:t>
            </w:r>
          </w:p>
        </w:tc>
        <w:tc>
          <w:tcPr>
            <w:tcW w:w="6803" w:type="dxa"/>
            <w:shd w:val="clear" w:color="auto" w:fill="E8EEF4"/>
            <w:tcMar>
              <w:top w:w="85" w:type="dxa"/>
              <w:left w:w="95" w:type="dxa"/>
              <w:bottom w:w="85" w:type="dxa"/>
              <w:right w:w="95" w:type="dxa"/>
            </w:tcMar>
            <w:vAlign w:val="center"/>
          </w:tcPr>
          <w:p w14:paraId="7A9432C2">
            <w:pPr>
              <w:spacing w:after="0" w:line="264" w:lineRule="auto"/>
            </w:pPr>
            <w:r>
              <w:rPr>
                <w:b/>
                <w:sz w:val="19"/>
              </w:rPr>
              <w:t>建议及填写内容</w:t>
            </w:r>
          </w:p>
        </w:tc>
      </w:tr>
      <w:tr w14:paraId="381842CB">
        <w:trPr>
          <w:cantSplit/>
          <w:jc w:val="center"/>
        </w:trPr>
        <w:tc>
          <w:tcPr>
            <w:tcW w:w="2835" w:type="dxa"/>
            <w:tcMar>
              <w:top w:w="85" w:type="dxa"/>
              <w:left w:w="95" w:type="dxa"/>
              <w:bottom w:w="85" w:type="dxa"/>
              <w:right w:w="95" w:type="dxa"/>
            </w:tcMar>
            <w:vAlign w:val="center"/>
          </w:tcPr>
          <w:p w14:paraId="5C8AAA39">
            <w:pPr>
              <w:spacing w:after="0" w:line="264" w:lineRule="auto"/>
            </w:pPr>
            <w:r>
              <w:rPr>
                <w:b w:val="0"/>
                <w:sz w:val="19"/>
              </w:rPr>
              <w:t>专业群与专业关系</w:t>
            </w:r>
          </w:p>
        </w:tc>
        <w:tc>
          <w:tcPr>
            <w:tcW w:w="6803" w:type="dxa"/>
            <w:tcMar>
              <w:top w:w="85" w:type="dxa"/>
              <w:left w:w="95" w:type="dxa"/>
              <w:bottom w:w="85" w:type="dxa"/>
              <w:right w:w="95" w:type="dxa"/>
            </w:tcMar>
            <w:vAlign w:val="center"/>
          </w:tcPr>
          <w:p w14:paraId="04780A59">
            <w:pPr>
              <w:spacing w:after="0" w:line="264" w:lineRule="auto"/>
            </w:pPr>
            <w:r>
              <w:rPr>
                <w:b w:val="0"/>
                <w:sz w:val="19"/>
              </w:rPr>
              <w:t>核心/支撑专业及有效期；是否一专业属于多群：______</w:t>
            </w:r>
          </w:p>
        </w:tc>
      </w:tr>
      <w:tr w14:paraId="3185546E">
        <w:trPr>
          <w:cantSplit/>
          <w:jc w:val="center"/>
        </w:trPr>
        <w:tc>
          <w:tcPr>
            <w:tcW w:w="2835" w:type="dxa"/>
            <w:tcMar>
              <w:top w:w="85" w:type="dxa"/>
              <w:left w:w="95" w:type="dxa"/>
              <w:bottom w:w="85" w:type="dxa"/>
              <w:right w:w="95" w:type="dxa"/>
            </w:tcMar>
            <w:vAlign w:val="center"/>
          </w:tcPr>
          <w:p w14:paraId="039E872A">
            <w:pPr>
              <w:spacing w:after="0" w:line="264" w:lineRule="auto"/>
            </w:pPr>
            <w:r>
              <w:rPr>
                <w:b w:val="0"/>
                <w:sz w:val="19"/>
              </w:rPr>
              <w:t>指标维护与修订权</w:t>
            </w:r>
          </w:p>
        </w:tc>
        <w:tc>
          <w:tcPr>
            <w:tcW w:w="6803" w:type="dxa"/>
            <w:tcMar>
              <w:top w:w="85" w:type="dxa"/>
              <w:left w:w="95" w:type="dxa"/>
              <w:bottom w:w="85" w:type="dxa"/>
              <w:right w:w="95" w:type="dxa"/>
            </w:tcMar>
            <w:vAlign w:val="center"/>
          </w:tcPr>
          <w:p w14:paraId="00C0D046">
            <w:pPr>
              <w:spacing w:after="0" w:line="264" w:lineRule="auto"/>
            </w:pPr>
            <w:r>
              <w:rPr>
                <w:b w:val="0"/>
                <w:sz w:val="19"/>
              </w:rPr>
              <w:t>录入人 ______；确认生效人 ______；修订原因及生效日期必须保留</w:t>
            </w:r>
          </w:p>
        </w:tc>
      </w:tr>
      <w:tr w14:paraId="6CFC971E">
        <w:trPr>
          <w:cantSplit/>
          <w:jc w:val="center"/>
        </w:trPr>
        <w:tc>
          <w:tcPr>
            <w:tcW w:w="2835" w:type="dxa"/>
            <w:tcMar>
              <w:top w:w="85" w:type="dxa"/>
              <w:left w:w="95" w:type="dxa"/>
              <w:bottom w:w="85" w:type="dxa"/>
              <w:right w:w="95" w:type="dxa"/>
            </w:tcMar>
            <w:vAlign w:val="center"/>
          </w:tcPr>
          <w:p w14:paraId="31DADE70">
            <w:pPr>
              <w:spacing w:after="0" w:line="264" w:lineRule="auto"/>
            </w:pPr>
            <w:r>
              <w:rPr>
                <w:b w:val="0"/>
                <w:sz w:val="19"/>
              </w:rPr>
              <w:t>目标的统计期间</w:t>
            </w:r>
          </w:p>
        </w:tc>
        <w:tc>
          <w:tcPr>
            <w:tcW w:w="6803" w:type="dxa"/>
            <w:tcMar>
              <w:top w:w="85" w:type="dxa"/>
              <w:left w:w="95" w:type="dxa"/>
              <w:bottom w:w="85" w:type="dxa"/>
              <w:right w:w="95" w:type="dxa"/>
            </w:tcMar>
            <w:vAlign w:val="center"/>
          </w:tcPr>
          <w:p w14:paraId="604C091E">
            <w:pPr>
              <w:spacing w:after="0" w:line="264" w:lineRule="auto"/>
            </w:pPr>
            <w:r>
              <w:rPr>
                <w:b w:val="0"/>
                <w:sz w:val="19"/>
              </w:rPr>
              <w:t>□ 自然年　□ 学年　□ 建设周期累计　□ 自定义 ______；起止日期 ______</w:t>
            </w:r>
          </w:p>
        </w:tc>
      </w:tr>
      <w:tr w14:paraId="6ADC0CEA">
        <w:trPr>
          <w:cantSplit/>
          <w:jc w:val="center"/>
        </w:trPr>
        <w:tc>
          <w:tcPr>
            <w:tcW w:w="2835" w:type="dxa"/>
            <w:tcMar>
              <w:top w:w="85" w:type="dxa"/>
              <w:left w:w="95" w:type="dxa"/>
              <w:bottom w:w="85" w:type="dxa"/>
              <w:right w:w="95" w:type="dxa"/>
            </w:tcMar>
            <w:vAlign w:val="center"/>
          </w:tcPr>
          <w:p w14:paraId="798DFD5C">
            <w:pPr>
              <w:spacing w:after="0" w:line="264" w:lineRule="auto"/>
            </w:pPr>
            <w:r>
              <w:rPr>
                <w:b w:val="0"/>
                <w:sz w:val="19"/>
              </w:rPr>
              <w:t>数值统计口径</w:t>
            </w:r>
          </w:p>
        </w:tc>
        <w:tc>
          <w:tcPr>
            <w:tcW w:w="6803" w:type="dxa"/>
            <w:tcMar>
              <w:top w:w="85" w:type="dxa"/>
              <w:left w:w="95" w:type="dxa"/>
              <w:bottom w:w="85" w:type="dxa"/>
              <w:right w:w="95" w:type="dxa"/>
            </w:tcMar>
            <w:vAlign w:val="center"/>
          </w:tcPr>
          <w:p w14:paraId="6EBE4F5B">
            <w:pPr>
              <w:spacing w:after="0" w:line="264" w:lineRule="auto"/>
            </w:pPr>
            <w:r>
              <w:rPr>
                <w:b w:val="0"/>
                <w:sz w:val="19"/>
              </w:rPr>
              <w:t>建议采用“最新已确认累计值”，不累加历次累计填报；□ 接受　□ 其他规则 ______</w:t>
            </w:r>
          </w:p>
        </w:tc>
      </w:tr>
      <w:tr w14:paraId="7D3F7BE7">
        <w:trPr>
          <w:cantSplit/>
          <w:jc w:val="center"/>
        </w:trPr>
        <w:tc>
          <w:tcPr>
            <w:tcW w:w="2835" w:type="dxa"/>
            <w:tcMar>
              <w:top w:w="85" w:type="dxa"/>
              <w:left w:w="95" w:type="dxa"/>
              <w:bottom w:w="85" w:type="dxa"/>
              <w:right w:w="95" w:type="dxa"/>
            </w:tcMar>
            <w:vAlign w:val="center"/>
          </w:tcPr>
          <w:p w14:paraId="2F102FE9">
            <w:pPr>
              <w:spacing w:after="0" w:line="264" w:lineRule="auto"/>
            </w:pPr>
            <w:r>
              <w:rPr>
                <w:b w:val="0"/>
                <w:sz w:val="19"/>
              </w:rPr>
              <w:t>各类指标计算规则</w:t>
            </w:r>
          </w:p>
        </w:tc>
        <w:tc>
          <w:tcPr>
            <w:tcW w:w="6803" w:type="dxa"/>
            <w:tcMar>
              <w:top w:w="85" w:type="dxa"/>
              <w:left w:w="95" w:type="dxa"/>
              <w:bottom w:w="85" w:type="dxa"/>
              <w:right w:w="95" w:type="dxa"/>
            </w:tcMar>
            <w:vAlign w:val="center"/>
          </w:tcPr>
          <w:p w14:paraId="7391EF92">
            <w:pPr>
              <w:spacing w:after="0" w:line="264" w:lineRule="auto"/>
            </w:pPr>
            <w:r>
              <w:rPr>
                <w:b w:val="0"/>
                <w:sz w:val="19"/>
              </w:rPr>
              <w:t>越大越好/上限/区间/定性/比例分别提供样例；未确认规则不自动计算：______</w:t>
            </w:r>
          </w:p>
        </w:tc>
      </w:tr>
      <w:tr w14:paraId="31BF292C">
        <w:trPr>
          <w:cantSplit/>
          <w:jc w:val="center"/>
        </w:trPr>
        <w:tc>
          <w:tcPr>
            <w:tcW w:w="2835" w:type="dxa"/>
            <w:tcMar>
              <w:top w:w="85" w:type="dxa"/>
              <w:left w:w="95" w:type="dxa"/>
              <w:bottom w:w="85" w:type="dxa"/>
              <w:right w:w="95" w:type="dxa"/>
            </w:tcMar>
            <w:vAlign w:val="center"/>
          </w:tcPr>
          <w:p w14:paraId="5637E965">
            <w:pPr>
              <w:spacing w:after="0" w:line="264" w:lineRule="auto"/>
            </w:pPr>
            <w:r>
              <w:rPr>
                <w:b w:val="0"/>
                <w:sz w:val="19"/>
              </w:rPr>
              <w:t>叶子指标及不适用项</w:t>
            </w:r>
          </w:p>
        </w:tc>
        <w:tc>
          <w:tcPr>
            <w:tcW w:w="6803" w:type="dxa"/>
            <w:tcMar>
              <w:top w:w="85" w:type="dxa"/>
              <w:left w:w="95" w:type="dxa"/>
              <w:bottom w:w="85" w:type="dxa"/>
              <w:right w:w="95" w:type="dxa"/>
            </w:tcMar>
            <w:vAlign w:val="center"/>
          </w:tcPr>
          <w:p w14:paraId="4137EB6F">
            <w:pPr>
              <w:spacing w:after="0" w:line="264" w:lineRule="auto"/>
            </w:pPr>
            <w:r>
              <w:rPr>
                <w:b w:val="0"/>
                <w:sz w:val="19"/>
              </w:rPr>
              <w:t>不适用批准人 ______；未填报仍计入适用指标分母，父节点不重复计数；□ 接受　□ 调整 ______</w:t>
            </w:r>
          </w:p>
        </w:tc>
      </w:tr>
      <w:tr w14:paraId="1F57CE3D">
        <w:trPr>
          <w:cantSplit/>
          <w:jc w:val="center"/>
        </w:trPr>
        <w:tc>
          <w:tcPr>
            <w:tcW w:w="2835" w:type="dxa"/>
            <w:tcMar>
              <w:top w:w="85" w:type="dxa"/>
              <w:left w:w="95" w:type="dxa"/>
              <w:bottom w:w="85" w:type="dxa"/>
              <w:right w:w="95" w:type="dxa"/>
            </w:tcMar>
            <w:vAlign w:val="center"/>
          </w:tcPr>
          <w:p w14:paraId="3C206B9A">
            <w:pPr>
              <w:spacing w:after="0" w:line="264" w:lineRule="auto"/>
            </w:pPr>
            <w:r>
              <w:rPr>
                <w:b w:val="0"/>
                <w:sz w:val="19"/>
              </w:rPr>
              <w:t>权重与总分</w:t>
            </w:r>
          </w:p>
        </w:tc>
        <w:tc>
          <w:tcPr>
            <w:tcW w:w="6803" w:type="dxa"/>
            <w:tcMar>
              <w:top w:w="85" w:type="dxa"/>
              <w:left w:w="95" w:type="dxa"/>
              <w:bottom w:w="85" w:type="dxa"/>
              <w:right w:w="95" w:type="dxa"/>
            </w:tcMar>
            <w:vAlign w:val="center"/>
          </w:tcPr>
          <w:p w14:paraId="6B6BD8C1">
            <w:pPr>
              <w:spacing w:after="0" w:line="264" w:lineRule="auto"/>
            </w:pPr>
            <w:r>
              <w:rPr>
                <w:b w:val="0"/>
                <w:sz w:val="19"/>
              </w:rPr>
              <w:t>□ 不启用　□ 使用，权重来源及缺失处理：______；不得默认跨群平均百分比</w:t>
            </w:r>
          </w:p>
        </w:tc>
      </w:tr>
      <w:tr w14:paraId="66AE9641">
        <w:trPr>
          <w:cantSplit/>
          <w:jc w:val="center"/>
        </w:trPr>
        <w:tc>
          <w:tcPr>
            <w:tcW w:w="2835" w:type="dxa"/>
            <w:tcMar>
              <w:top w:w="85" w:type="dxa"/>
              <w:left w:w="95" w:type="dxa"/>
              <w:bottom w:w="85" w:type="dxa"/>
              <w:right w:w="95" w:type="dxa"/>
            </w:tcMar>
            <w:vAlign w:val="center"/>
          </w:tcPr>
          <w:p w14:paraId="6488974A">
            <w:pPr>
              <w:spacing w:after="0" w:line="264" w:lineRule="auto"/>
            </w:pPr>
            <w:r>
              <w:rPr>
                <w:b w:val="0"/>
                <w:sz w:val="19"/>
              </w:rPr>
              <w:t>达成确认</w:t>
            </w:r>
          </w:p>
        </w:tc>
        <w:tc>
          <w:tcPr>
            <w:tcW w:w="6803" w:type="dxa"/>
            <w:tcMar>
              <w:top w:w="85" w:type="dxa"/>
              <w:left w:w="95" w:type="dxa"/>
              <w:bottom w:w="85" w:type="dxa"/>
              <w:right w:w="95" w:type="dxa"/>
            </w:tcMar>
            <w:vAlign w:val="center"/>
          </w:tcPr>
          <w:p w14:paraId="62ECDDBE">
            <w:pPr>
              <w:spacing w:after="0" w:line="264" w:lineRule="auto"/>
            </w:pPr>
            <w:r>
              <w:rPr>
                <w:b w:val="0"/>
                <w:sz w:val="19"/>
              </w:rPr>
              <w:t>审核人 ______；必须满足的实际值、验收标准与证据要求：______</w:t>
            </w:r>
          </w:p>
        </w:tc>
      </w:tr>
      <w:tr w14:paraId="38A9BCDB">
        <w:trPr>
          <w:cantSplit/>
          <w:jc w:val="center"/>
        </w:trPr>
        <w:tc>
          <w:tcPr>
            <w:tcW w:w="2835" w:type="dxa"/>
            <w:tcMar>
              <w:top w:w="85" w:type="dxa"/>
              <w:left w:w="95" w:type="dxa"/>
              <w:bottom w:w="85" w:type="dxa"/>
              <w:right w:w="95" w:type="dxa"/>
            </w:tcMar>
            <w:vAlign w:val="center"/>
          </w:tcPr>
          <w:p w14:paraId="519F4D33">
            <w:pPr>
              <w:spacing w:after="0" w:line="264" w:lineRule="auto"/>
            </w:pPr>
            <w:r>
              <w:rPr>
                <w:b w:val="0"/>
                <w:sz w:val="19"/>
              </w:rPr>
              <w:t>成果去重</w:t>
            </w:r>
          </w:p>
        </w:tc>
        <w:tc>
          <w:tcPr>
            <w:tcW w:w="6803" w:type="dxa"/>
            <w:tcMar>
              <w:top w:w="85" w:type="dxa"/>
              <w:left w:w="95" w:type="dxa"/>
              <w:bottom w:w="85" w:type="dxa"/>
              <w:right w:w="95" w:type="dxa"/>
            </w:tcMar>
            <w:vAlign w:val="center"/>
          </w:tcPr>
          <w:p w14:paraId="41BAFBF8">
            <w:pPr>
              <w:spacing w:after="0" w:line="264" w:lineRule="auto"/>
            </w:pPr>
            <w:r>
              <w:rPr>
                <w:b w:val="0"/>
                <w:sz w:val="19"/>
              </w:rPr>
              <w:t>协议/奖项等业务唯一标识 ______；跨专业、跨年度复用规则 ______</w:t>
            </w:r>
          </w:p>
        </w:tc>
      </w:tr>
      <w:tr w14:paraId="2D4D70F8">
        <w:trPr>
          <w:cantSplit/>
          <w:jc w:val="center"/>
        </w:trPr>
        <w:tc>
          <w:tcPr>
            <w:tcW w:w="2835" w:type="dxa"/>
            <w:tcMar>
              <w:top w:w="85" w:type="dxa"/>
              <w:left w:w="95" w:type="dxa"/>
              <w:bottom w:w="85" w:type="dxa"/>
              <w:right w:w="95" w:type="dxa"/>
            </w:tcMar>
            <w:vAlign w:val="center"/>
          </w:tcPr>
          <w:p w14:paraId="534693C2">
            <w:pPr>
              <w:spacing w:after="0" w:line="264" w:lineRule="auto"/>
            </w:pPr>
            <w:r>
              <w:rPr>
                <w:b w:val="0"/>
                <w:sz w:val="19"/>
              </w:rPr>
              <w:t>证据要求</w:t>
            </w:r>
          </w:p>
        </w:tc>
        <w:tc>
          <w:tcPr>
            <w:tcW w:w="6803" w:type="dxa"/>
            <w:tcMar>
              <w:top w:w="85" w:type="dxa"/>
              <w:left w:w="95" w:type="dxa"/>
              <w:bottom w:w="85" w:type="dxa"/>
              <w:right w:w="95" w:type="dxa"/>
            </w:tcMar>
            <w:vAlign w:val="center"/>
          </w:tcPr>
          <w:p w14:paraId="241319FB">
            <w:pPr>
              <w:spacing w:after="0" w:line="264" w:lineRule="auto"/>
            </w:pPr>
            <w:r>
              <w:rPr>
                <w:b w:val="0"/>
                <w:sz w:val="19"/>
              </w:rPr>
              <w:t>每类指标的必需证据类型、最低数量和有效期 ______；无要求时显示“标准待补”</w:t>
            </w:r>
          </w:p>
        </w:tc>
      </w:tr>
      <w:tr w14:paraId="6A45670C">
        <w:trPr>
          <w:cantSplit/>
          <w:jc w:val="center"/>
        </w:trPr>
        <w:tc>
          <w:tcPr>
            <w:tcW w:w="2835" w:type="dxa"/>
            <w:tcMar>
              <w:top w:w="85" w:type="dxa"/>
              <w:left w:w="95" w:type="dxa"/>
              <w:bottom w:w="85" w:type="dxa"/>
              <w:right w:w="95" w:type="dxa"/>
            </w:tcMar>
            <w:vAlign w:val="center"/>
          </w:tcPr>
          <w:p w14:paraId="39EBFBE8">
            <w:pPr>
              <w:spacing w:after="0" w:line="264" w:lineRule="auto"/>
            </w:pPr>
            <w:r>
              <w:rPr>
                <w:b w:val="0"/>
                <w:sz w:val="19"/>
              </w:rPr>
              <w:t>风险与暂停</w:t>
            </w:r>
          </w:p>
        </w:tc>
        <w:tc>
          <w:tcPr>
            <w:tcW w:w="6803" w:type="dxa"/>
            <w:tcMar>
              <w:top w:w="85" w:type="dxa"/>
              <w:left w:w="95" w:type="dxa"/>
              <w:bottom w:w="85" w:type="dxa"/>
              <w:right w:w="95" w:type="dxa"/>
            </w:tcMar>
            <w:vAlign w:val="center"/>
          </w:tcPr>
          <w:p w14:paraId="756ADE2C">
            <w:pPr>
              <w:spacing w:after="0" w:line="264" w:lineRule="auto"/>
            </w:pPr>
            <w:r>
              <w:rPr>
                <w:b w:val="0"/>
                <w:sz w:val="19"/>
              </w:rPr>
              <w:t>风险阈值 ______；暂停批准人及原因 ______；风险与业务完成状态分开</w:t>
            </w:r>
          </w:p>
        </w:tc>
      </w:tr>
      <w:tr w14:paraId="3FA9EB58">
        <w:trPr>
          <w:cantSplit/>
          <w:jc w:val="center"/>
        </w:trPr>
        <w:tc>
          <w:tcPr>
            <w:tcW w:w="2835" w:type="dxa"/>
            <w:tcMar>
              <w:top w:w="85" w:type="dxa"/>
              <w:left w:w="95" w:type="dxa"/>
              <w:bottom w:w="85" w:type="dxa"/>
              <w:right w:w="95" w:type="dxa"/>
            </w:tcMar>
            <w:vAlign w:val="center"/>
          </w:tcPr>
          <w:p w14:paraId="06AB7029">
            <w:pPr>
              <w:spacing w:after="0" w:line="264" w:lineRule="auto"/>
            </w:pPr>
            <w:r>
              <w:rPr>
                <w:b w:val="0"/>
                <w:sz w:val="19"/>
              </w:rPr>
              <w:t>信息更新时间</w:t>
            </w:r>
          </w:p>
        </w:tc>
        <w:tc>
          <w:tcPr>
            <w:tcW w:w="6803" w:type="dxa"/>
            <w:tcMar>
              <w:top w:w="85" w:type="dxa"/>
              <w:left w:w="95" w:type="dxa"/>
              <w:bottom w:w="85" w:type="dxa"/>
              <w:right w:w="95" w:type="dxa"/>
            </w:tcMar>
            <w:vAlign w:val="center"/>
          </w:tcPr>
          <w:p w14:paraId="630C771F">
            <w:pPr>
              <w:spacing w:after="0" w:line="264" w:lineRule="auto"/>
            </w:pPr>
            <w:r>
              <w:rPr>
                <w:b w:val="0"/>
                <w:sz w:val="19"/>
              </w:rPr>
              <w:t>人工填报频率 ______；确认时限 ______；从其他工具获取信息的更新周期（如需要）______</w:t>
            </w:r>
          </w:p>
        </w:tc>
      </w:tr>
    </w:tbl>
    <w:p w14:paraId="5D8C39FF">
      <w:pPr>
        <w:spacing w:after="20"/>
      </w:pPr>
    </w:p>
    <w:p w14:paraId="6F484BA9">
      <w:r>
        <w:rPr>
          <w:b w:val="0"/>
        </w:rPr>
        <w:t>请填写一条真实指标：编号 ______，名称 ______，期间 ______，目标 ______，单位 ______，实际值来源 ______，标准 ______，必需材料 ______，审核人 ______。该样例将作为后续核对进度计算是否正确的标准样例。</w:t>
      </w:r>
    </w:p>
    <w:p w14:paraId="7F082386">
      <w:pPr>
        <w:pStyle w:val="4"/>
      </w:pPr>
      <w:r>
        <w:rPr>
          <w:b w:val="0"/>
        </w:rPr>
        <w:t>5.2 材料归集、审核与历史版本</w:t>
      </w:r>
    </w:p>
    <w:p w14:paraId="43575C2E">
      <w:pPr>
        <w:pStyle w:val="16"/>
      </w:pPr>
      <w:r>
        <w:rPr>
          <w:b w:val="0"/>
        </w:rPr>
        <w:t>首期建议包括：电脑或手机上传材料、查看常见文档和图片、按名称或内容查找、推荐分类、人工确认、保留历史版本和发现重复文件。□ 接受　□ 调整：______。</w:t>
      </w:r>
    </w:p>
    <w:p w14:paraId="71ADEAFF">
      <w:pPr>
        <w:pStyle w:val="16"/>
      </w:pPr>
      <w:r>
        <w:rPr>
          <w:b w:val="0"/>
        </w:rPr>
        <w:t>扫描件文字识别、录音或视频转成文字、旧版文件、压缩包或网页内容整理是否必需：□ 首期不做　□ 后续增加　□ 本期需要（具体格式及样例 ______）。</w:t>
      </w:r>
    </w:p>
    <w:p w14:paraId="6CAC69F0">
      <w:pPr>
        <w:pStyle w:val="16"/>
      </w:pPr>
      <w:r>
        <w:rPr>
          <w:b w:val="0"/>
        </w:rPr>
        <w:t>单个文件、一次提交、页数或时长上限：______；加密文件、损坏文件和无法读取的文件由谁处理：______。</w:t>
      </w:r>
    </w:p>
    <w:p w14:paraId="46C88994">
      <w:pPr>
        <w:pStyle w:val="16"/>
      </w:pPr>
      <w:r>
        <w:rPr>
          <w:b w:val="0"/>
        </w:rPr>
        <w:t>智能助手推荐对应指标后，由 ______ 确认；材料能否作为正式依据由 ______ 审核；谁可以查看由 ______ 决定。材料审核通过不等于所有成员都能查看。</w:t>
      </w:r>
    </w:p>
    <w:p w14:paraId="716BA2B2">
      <w:pPr>
        <w:pStyle w:val="16"/>
      </w:pPr>
      <w:r>
        <w:rPr>
          <w:b w:val="0"/>
        </w:rPr>
        <w:t>材料默认范围：建议本人私有，确认后按授权共享。□ 接受　□ 其他 ______。</w:t>
      </w:r>
    </w:p>
    <w:p w14:paraId="16521E78">
      <w:pPr>
        <w:pStyle w:val="16"/>
      </w:pPr>
      <w:r>
        <w:rPr>
          <w:b w:val="0"/>
        </w:rPr>
        <w:t>同名文件：保留为新版本或独立材料，由人选择；不得直接覆盖已引用版本。□ 接受　□ 调整 ______。</w:t>
      </w:r>
    </w:p>
    <w:p w14:paraId="71F57B28">
      <w:pPr>
        <w:pStyle w:val="16"/>
      </w:pPr>
      <w:r>
        <w:rPr>
          <w:b w:val="0"/>
        </w:rPr>
        <w:t>共享：□ 仅群内　□ 同校指定群共享　□ 指定人员；跨校默认不共享。</w:t>
      </w:r>
    </w:p>
    <w:p w14:paraId="4431007B">
      <w:pPr>
        <w:pStyle w:val="16"/>
      </w:pPr>
      <w:r>
        <w:rPr>
          <w:b w:val="0"/>
        </w:rPr>
        <w:t>保留与清理：回收站 ______ 天；正式报告证据保留至 ______；清理批准人 ______；被引用材料与一般素材分别管理。</w:t>
      </w:r>
    </w:p>
    <w:p w14:paraId="53E4BA4B">
      <w:pPr>
        <w:pStyle w:val="4"/>
      </w:pPr>
      <w:r>
        <w:rPr>
          <w:b w:val="0"/>
        </w:rPr>
        <w:t>5.3 日常工作、进度查询与提醒</w:t>
      </w:r>
    </w:p>
    <w:p w14:paraId="2F132F06">
      <w:pPr>
        <w:pStyle w:val="16"/>
      </w:pPr>
      <w:r>
        <w:rPr>
          <w:b w:val="0"/>
        </w:rPr>
        <w:t>日常填报人 ______；填写内容至少包括工作日期、工作说明、对应目标或任务、形成的成果和材料；填报周期 ______；确认人 ______。</w:t>
      </w:r>
    </w:p>
    <w:p w14:paraId="1868E346">
      <w:pPr>
        <w:pStyle w:val="16"/>
      </w:pPr>
      <w:r>
        <w:rPr>
          <w:b w:val="0"/>
        </w:rPr>
        <w:t>本期基础任务与站内逾期/缺证据提醒：□ 采用　□ 调整 ______。</w:t>
      </w:r>
    </w:p>
    <w:p w14:paraId="634D0D36">
      <w:pPr>
        <w:pStyle w:val="16"/>
      </w:pPr>
      <w:r>
        <w:rPr>
          <w:b w:val="0"/>
        </w:rPr>
        <w:t>周/月/年总结及下一周期计划已在会议提出（T09）；优先完成哪一类 ______，模板 ______。生成方式：□ 使用者需要时生成　□ 到约定日期自动生成草稿；接收人 ______，发送前是否审核 ______。</w:t>
      </w:r>
    </w:p>
    <w:p w14:paraId="627FA043">
      <w:pPr>
        <w:pStyle w:val="16"/>
      </w:pPr>
      <w:r>
        <w:rPr>
          <w:b w:val="0"/>
        </w:rPr>
        <w:t>额外提醒方式：□ 无　□ 邮件　□ 短信　□ 已有办公平台；接收人、频率、如何避免重复提醒、费用承担 ______。</w:t>
      </w:r>
    </w:p>
    <w:p w14:paraId="60821435">
      <w:pPr>
        <w:pStyle w:val="16"/>
      </w:pPr>
      <w:r>
        <w:rPr>
          <w:b w:val="0"/>
        </w:rPr>
        <w:t>教师工作看板：□ 本人任务　□ 群内任务　□ 授权汇总；上传数不能自动等同绩效或工作质量。</w:t>
      </w:r>
    </w:p>
    <w:p w14:paraId="55D4468C">
      <w:r>
        <w:rPr>
          <w:b w:val="0"/>
        </w:rPr>
        <w:t>教师或教务人员可以直接称呼专业群助手，向她提问，也可以请她完成一项具体工作。以下说法依据面谈中提出的业务场景整理，供校方调整；先用这些真实例子验证，再继续补充。</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3E9983E4">
        <w:trPr>
          <w:cantSplit/>
          <w:tblHeader/>
          <w:jc w:val="center"/>
        </w:trPr>
        <w:tc>
          <w:tcPr>
            <w:tcW w:w="2835" w:type="dxa"/>
            <w:shd w:val="clear" w:color="auto" w:fill="E8EEF4"/>
            <w:tcMar>
              <w:top w:w="85" w:type="dxa"/>
              <w:left w:w="95" w:type="dxa"/>
              <w:bottom w:w="85" w:type="dxa"/>
              <w:right w:w="95" w:type="dxa"/>
            </w:tcMar>
            <w:vAlign w:val="center"/>
          </w:tcPr>
          <w:p w14:paraId="04982D9A">
            <w:pPr>
              <w:spacing w:after="0" w:line="264" w:lineRule="auto"/>
            </w:pPr>
            <w:r>
              <w:rPr>
                <w:b/>
                <w:sz w:val="19"/>
              </w:rPr>
              <w:t>问法</w:t>
            </w:r>
          </w:p>
        </w:tc>
        <w:tc>
          <w:tcPr>
            <w:tcW w:w="6803" w:type="dxa"/>
            <w:shd w:val="clear" w:color="auto" w:fill="E8EEF4"/>
            <w:tcMar>
              <w:top w:w="85" w:type="dxa"/>
              <w:left w:w="95" w:type="dxa"/>
              <w:bottom w:w="85" w:type="dxa"/>
              <w:right w:w="95" w:type="dxa"/>
            </w:tcMar>
            <w:vAlign w:val="center"/>
          </w:tcPr>
          <w:p w14:paraId="1205660D">
            <w:pPr>
              <w:spacing w:after="0" w:line="264" w:lineRule="auto"/>
            </w:pPr>
            <w:r>
              <w:rPr>
                <w:b/>
                <w:sz w:val="19"/>
              </w:rPr>
              <w:t>期望输出 / 使用人</w:t>
            </w:r>
          </w:p>
        </w:tc>
      </w:tr>
      <w:tr w14:paraId="08D1BC42">
        <w:trPr>
          <w:cantSplit/>
          <w:jc w:val="center"/>
        </w:trPr>
        <w:tc>
          <w:tcPr>
            <w:tcW w:w="2835" w:type="dxa"/>
            <w:tcMar>
              <w:top w:w="85" w:type="dxa"/>
              <w:left w:w="95" w:type="dxa"/>
              <w:bottom w:w="85" w:type="dxa"/>
              <w:right w:w="95" w:type="dxa"/>
            </w:tcMar>
            <w:vAlign w:val="center"/>
          </w:tcPr>
          <w:p w14:paraId="7F151D1C">
            <w:pPr>
              <w:spacing w:after="0" w:line="264" w:lineRule="auto"/>
            </w:pPr>
            <w:r>
              <w:rPr>
                <w:b w:val="0"/>
                <w:sz w:val="19"/>
              </w:rPr>
              <w:t>我们这个专业群现在建设到什么程度了，哪些做了、哪些没做？</w:t>
            </w:r>
          </w:p>
        </w:tc>
        <w:tc>
          <w:tcPr>
            <w:tcW w:w="6803" w:type="dxa"/>
            <w:tcMar>
              <w:top w:w="85" w:type="dxa"/>
              <w:left w:w="95" w:type="dxa"/>
              <w:bottom w:w="85" w:type="dxa"/>
              <w:right w:w="95" w:type="dxa"/>
            </w:tcMar>
            <w:vAlign w:val="center"/>
          </w:tcPr>
          <w:p w14:paraId="087530AB">
            <w:pPr>
              <w:spacing w:after="0" w:line="264" w:lineRule="auto"/>
            </w:pPr>
            <w:r>
              <w:rPr>
                <w:b w:val="0"/>
                <w:sz w:val="19"/>
              </w:rPr>
              <w:t>专业群负责人；返回指标/任务、已做工作、完成情况、待补事项和更新时间（T10/T12）</w:t>
            </w:r>
          </w:p>
        </w:tc>
      </w:tr>
      <w:tr w14:paraId="337E8B17">
        <w:trPr>
          <w:cantSplit/>
          <w:jc w:val="center"/>
        </w:trPr>
        <w:tc>
          <w:tcPr>
            <w:tcW w:w="2835" w:type="dxa"/>
            <w:tcMar>
              <w:top w:w="85" w:type="dxa"/>
              <w:left w:w="95" w:type="dxa"/>
              <w:bottom w:w="85" w:type="dxa"/>
              <w:right w:w="95" w:type="dxa"/>
            </w:tcMar>
            <w:vAlign w:val="center"/>
          </w:tcPr>
          <w:p w14:paraId="6BE32801">
            <w:pPr>
              <w:spacing w:after="0" w:line="264" w:lineRule="auto"/>
            </w:pPr>
            <w:r>
              <w:rPr>
                <w:b w:val="0"/>
                <w:sz w:val="19"/>
              </w:rPr>
              <w:t>核心专业和几个支撑专业各做了什么，哪些老师的任务还没完成？</w:t>
            </w:r>
          </w:p>
        </w:tc>
        <w:tc>
          <w:tcPr>
            <w:tcW w:w="6803" w:type="dxa"/>
            <w:tcMar>
              <w:top w:w="85" w:type="dxa"/>
              <w:left w:w="95" w:type="dxa"/>
              <w:bottom w:w="85" w:type="dxa"/>
              <w:right w:w="95" w:type="dxa"/>
            </w:tcMar>
            <w:vAlign w:val="center"/>
          </w:tcPr>
          <w:p w14:paraId="68C0DB8B">
            <w:pPr>
              <w:spacing w:after="0" w:line="264" w:lineRule="auto"/>
            </w:pPr>
            <w:r>
              <w:rPr>
                <w:b w:val="0"/>
                <w:sz w:val="19"/>
              </w:rPr>
              <w:t>授权负责人；按专业、教师展开任务、节点及进展（T03/T08/T12）</w:t>
            </w:r>
          </w:p>
        </w:tc>
      </w:tr>
      <w:tr w14:paraId="6EB79CA2">
        <w:trPr>
          <w:cantSplit/>
          <w:jc w:val="center"/>
        </w:trPr>
        <w:tc>
          <w:tcPr>
            <w:tcW w:w="2835" w:type="dxa"/>
            <w:tcMar>
              <w:top w:w="85" w:type="dxa"/>
              <w:left w:w="95" w:type="dxa"/>
              <w:bottom w:w="85" w:type="dxa"/>
              <w:right w:w="95" w:type="dxa"/>
            </w:tcMar>
            <w:vAlign w:val="center"/>
          </w:tcPr>
          <w:p w14:paraId="385A6213">
            <w:pPr>
              <w:spacing w:after="0" w:line="264" w:lineRule="auto"/>
            </w:pPr>
            <w:r>
              <w:rPr>
                <w:b w:val="0"/>
                <w:sz w:val="19"/>
              </w:rPr>
              <w:t>根据这周材料总结本周工作，再列出下周要做的事。</w:t>
            </w:r>
          </w:p>
        </w:tc>
        <w:tc>
          <w:tcPr>
            <w:tcW w:w="6803" w:type="dxa"/>
            <w:tcMar>
              <w:top w:w="85" w:type="dxa"/>
              <w:left w:w="95" w:type="dxa"/>
              <w:bottom w:w="85" w:type="dxa"/>
              <w:right w:w="95" w:type="dxa"/>
            </w:tcMar>
            <w:vAlign w:val="center"/>
          </w:tcPr>
          <w:p w14:paraId="0DFE443F">
            <w:pPr>
              <w:spacing w:after="0" w:line="264" w:lineRule="auto"/>
            </w:pPr>
            <w:r>
              <w:rPr>
                <w:b w:val="0"/>
                <w:sz w:val="19"/>
              </w:rPr>
              <w:t>教师/负责人；区分已完成工作、未完成原因和下周计划草稿（T09）</w:t>
            </w:r>
          </w:p>
        </w:tc>
      </w:tr>
      <w:tr w14:paraId="2A3D4A63">
        <w:trPr>
          <w:cantSplit/>
          <w:jc w:val="center"/>
        </w:trPr>
        <w:tc>
          <w:tcPr>
            <w:tcW w:w="2835" w:type="dxa"/>
            <w:tcMar>
              <w:top w:w="85" w:type="dxa"/>
              <w:left w:w="95" w:type="dxa"/>
              <w:bottom w:w="85" w:type="dxa"/>
              <w:right w:w="95" w:type="dxa"/>
            </w:tcMar>
            <w:vAlign w:val="center"/>
          </w:tcPr>
          <w:p w14:paraId="59AD3F7A">
            <w:pPr>
              <w:spacing w:after="0" w:line="264" w:lineRule="auto"/>
            </w:pPr>
            <w:r>
              <w:rPr>
                <w:b w:val="0"/>
                <w:sz w:val="19"/>
              </w:rPr>
              <w:t>按任务书逐条看，哪些指标还不满足要求，下一步补什么？</w:t>
            </w:r>
          </w:p>
        </w:tc>
        <w:tc>
          <w:tcPr>
            <w:tcW w:w="6803" w:type="dxa"/>
            <w:tcMar>
              <w:top w:w="85" w:type="dxa"/>
              <w:left w:w="95" w:type="dxa"/>
              <w:bottom w:w="85" w:type="dxa"/>
              <w:right w:w="95" w:type="dxa"/>
            </w:tcMar>
            <w:vAlign w:val="center"/>
          </w:tcPr>
          <w:p w14:paraId="7498BCB3">
            <w:pPr>
              <w:spacing w:after="0" w:line="264" w:lineRule="auto"/>
            </w:pPr>
            <w:r>
              <w:rPr>
                <w:b w:val="0"/>
                <w:sz w:val="19"/>
              </w:rPr>
              <w:t>专业群负责人；区分工作未达标、缺证据和待核实，并给出补充建议（T10/T11）</w:t>
            </w:r>
          </w:p>
        </w:tc>
      </w:tr>
      <w:tr w14:paraId="3B05E12F">
        <w:trPr>
          <w:cantSplit/>
          <w:jc w:val="center"/>
        </w:trPr>
        <w:tc>
          <w:tcPr>
            <w:tcW w:w="2835" w:type="dxa"/>
            <w:tcMar>
              <w:top w:w="85" w:type="dxa"/>
              <w:left w:w="95" w:type="dxa"/>
              <w:bottom w:w="85" w:type="dxa"/>
              <w:right w:w="95" w:type="dxa"/>
            </w:tcMar>
            <w:vAlign w:val="center"/>
          </w:tcPr>
          <w:p w14:paraId="5E6CAA9D">
            <w:pPr>
              <w:spacing w:after="0" w:line="264" w:lineRule="auto"/>
            </w:pPr>
            <w:r>
              <w:rPr>
                <w:b w:val="0"/>
                <w:sz w:val="19"/>
              </w:rPr>
              <w:t>按我的分类要求把这批业绩整理成 Excel 表，指出分别支撑什么指标。</w:t>
            </w:r>
          </w:p>
        </w:tc>
        <w:tc>
          <w:tcPr>
            <w:tcW w:w="6803" w:type="dxa"/>
            <w:tcMar>
              <w:top w:w="85" w:type="dxa"/>
              <w:left w:w="95" w:type="dxa"/>
              <w:bottom w:w="85" w:type="dxa"/>
              <w:right w:w="95" w:type="dxa"/>
            </w:tcMar>
            <w:vAlign w:val="center"/>
          </w:tcPr>
          <w:p w14:paraId="52A7C558">
            <w:pPr>
              <w:spacing w:after="0" w:line="264" w:lineRule="auto"/>
            </w:pPr>
            <w:r>
              <w:rPr>
                <w:b w:val="0"/>
                <w:sz w:val="19"/>
              </w:rPr>
              <w:t>教师/负责人；先核对分类表，再确认 Excel 成品输出范围（T02/T06）</w:t>
            </w:r>
          </w:p>
        </w:tc>
      </w:tr>
      <w:tr w14:paraId="549E3136">
        <w:trPr>
          <w:cantSplit/>
          <w:jc w:val="center"/>
        </w:trPr>
        <w:tc>
          <w:tcPr>
            <w:tcW w:w="2835" w:type="dxa"/>
            <w:tcMar>
              <w:top w:w="85" w:type="dxa"/>
              <w:left w:w="95" w:type="dxa"/>
              <w:bottom w:w="85" w:type="dxa"/>
              <w:right w:w="95" w:type="dxa"/>
            </w:tcMar>
            <w:vAlign w:val="center"/>
          </w:tcPr>
          <w:p w14:paraId="4309F865">
            <w:pPr>
              <w:spacing w:after="0" w:line="264" w:lineRule="auto"/>
            </w:pPr>
            <w:r>
              <w:rPr>
                <w:b w:val="0"/>
                <w:sz w:val="19"/>
              </w:rPr>
              <w:t>用今年各专业积累的材料起草年度报告，这部分按我的意见再改一下。</w:t>
            </w:r>
          </w:p>
        </w:tc>
        <w:tc>
          <w:tcPr>
            <w:tcW w:w="6803" w:type="dxa"/>
            <w:tcMar>
              <w:top w:w="85" w:type="dxa"/>
              <w:left w:w="95" w:type="dxa"/>
              <w:bottom w:w="85" w:type="dxa"/>
              <w:right w:w="95" w:type="dxa"/>
            </w:tcMar>
            <w:vAlign w:val="center"/>
          </w:tcPr>
          <w:p w14:paraId="3FB3F283">
            <w:pPr>
              <w:spacing w:after="0" w:line="264" w:lineRule="auto"/>
            </w:pPr>
            <w:r>
              <w:rPr>
                <w:b w:val="0"/>
                <w:sz w:val="19"/>
              </w:rPr>
              <w:t>报告编写人；报告草稿、来源及修改结果（T13/T14）</w:t>
            </w:r>
          </w:p>
        </w:tc>
      </w:tr>
      <w:tr w14:paraId="554E781A">
        <w:trPr>
          <w:cantSplit/>
          <w:jc w:val="center"/>
        </w:trPr>
        <w:tc>
          <w:tcPr>
            <w:tcW w:w="2835" w:type="dxa"/>
            <w:tcMar>
              <w:top w:w="85" w:type="dxa"/>
              <w:left w:w="95" w:type="dxa"/>
              <w:bottom w:w="85" w:type="dxa"/>
              <w:right w:w="95" w:type="dxa"/>
            </w:tcMar>
            <w:vAlign w:val="center"/>
          </w:tcPr>
          <w:p w14:paraId="088A1024">
            <w:pPr>
              <w:spacing w:after="0" w:line="264" w:lineRule="auto"/>
            </w:pPr>
            <w:r>
              <w:rPr>
                <w:b w:val="0"/>
                <w:sz w:val="19"/>
              </w:rPr>
              <w:t>专业群助手，按照学校提供的模板，做一下今年的国家级人工智能试点校申报材料。</w:t>
            </w:r>
          </w:p>
        </w:tc>
        <w:tc>
          <w:tcPr>
            <w:tcW w:w="6803" w:type="dxa"/>
            <w:tcMar>
              <w:top w:w="85" w:type="dxa"/>
              <w:left w:w="95" w:type="dxa"/>
              <w:bottom w:w="85" w:type="dxa"/>
              <w:right w:w="95" w:type="dxa"/>
            </w:tcMar>
            <w:vAlign w:val="center"/>
          </w:tcPr>
          <w:p w14:paraId="21C93D49">
            <w:pPr>
              <w:spacing w:after="0" w:line="264" w:lineRule="auto"/>
            </w:pPr>
            <w:r>
              <w:rPr>
                <w:b w:val="0"/>
                <w:sz w:val="19"/>
              </w:rPr>
              <w:t>教务或项目负责人；形成申报材料草稿、支撑材料清单和待补内容；缺少申报年度、正式模板或填报要求时先询问确认</w:t>
            </w:r>
          </w:p>
        </w:tc>
      </w:tr>
      <w:tr w14:paraId="505C5F7C">
        <w:trPr>
          <w:cantSplit/>
          <w:jc w:val="center"/>
        </w:trPr>
        <w:tc>
          <w:tcPr>
            <w:tcW w:w="2835" w:type="dxa"/>
            <w:tcMar>
              <w:top w:w="85" w:type="dxa"/>
              <w:left w:w="95" w:type="dxa"/>
              <w:bottom w:w="85" w:type="dxa"/>
              <w:right w:w="95" w:type="dxa"/>
            </w:tcMar>
            <w:vAlign w:val="center"/>
          </w:tcPr>
          <w:p w14:paraId="160685F6">
            <w:pPr>
              <w:spacing w:after="0" w:line="264" w:lineRule="auto"/>
            </w:pPr>
            <w:r>
              <w:rPr>
                <w:b w:val="0"/>
                <w:sz w:val="19"/>
              </w:rPr>
              <w:t>专业群助手，下个月要做中期检查，先把现有材料按中期评审要求整理出来。</w:t>
            </w:r>
          </w:p>
        </w:tc>
        <w:tc>
          <w:tcPr>
            <w:tcW w:w="6803" w:type="dxa"/>
            <w:tcMar>
              <w:top w:w="85" w:type="dxa"/>
              <w:left w:w="95" w:type="dxa"/>
              <w:bottom w:w="85" w:type="dxa"/>
              <w:right w:w="95" w:type="dxa"/>
            </w:tcMar>
            <w:vAlign w:val="center"/>
          </w:tcPr>
          <w:p w14:paraId="4FF8ED45">
            <w:pPr>
              <w:spacing w:after="0" w:line="264" w:lineRule="auto"/>
            </w:pPr>
            <w:r>
              <w:rPr>
                <w:b w:val="0"/>
                <w:sz w:val="19"/>
              </w:rPr>
              <w:t>专业群负责人；形成中期材料草稿、指标完成对照表、支撑材料目录和缺项清单（T10/T13）</w:t>
            </w:r>
          </w:p>
        </w:tc>
      </w:tr>
      <w:tr w14:paraId="75F12995">
        <w:trPr>
          <w:cantSplit/>
          <w:jc w:val="center"/>
        </w:trPr>
        <w:tc>
          <w:tcPr>
            <w:tcW w:w="2835" w:type="dxa"/>
            <w:tcMar>
              <w:top w:w="85" w:type="dxa"/>
              <w:left w:w="95" w:type="dxa"/>
              <w:bottom w:w="85" w:type="dxa"/>
              <w:right w:w="95" w:type="dxa"/>
            </w:tcMar>
            <w:vAlign w:val="center"/>
          </w:tcPr>
          <w:p w14:paraId="0BDA558B">
            <w:pPr>
              <w:spacing w:after="0" w:line="264" w:lineRule="auto"/>
            </w:pPr>
            <w:r>
              <w:rPr>
                <w:b w:val="0"/>
                <w:sz w:val="19"/>
              </w:rPr>
              <w:t>专业群助手，把五个专业今年做的工作分别整理出来，再汇总成专业群建设情况。</w:t>
            </w:r>
          </w:p>
        </w:tc>
        <w:tc>
          <w:tcPr>
            <w:tcW w:w="6803" w:type="dxa"/>
            <w:tcMar>
              <w:top w:w="85" w:type="dxa"/>
              <w:left w:w="95" w:type="dxa"/>
              <w:bottom w:w="85" w:type="dxa"/>
              <w:right w:w="95" w:type="dxa"/>
            </w:tcMar>
            <w:vAlign w:val="center"/>
          </w:tcPr>
          <w:p w14:paraId="32D27222">
            <w:pPr>
              <w:spacing w:after="0" w:line="264" w:lineRule="auto"/>
            </w:pPr>
            <w:r>
              <w:rPr>
                <w:b w:val="0"/>
                <w:sz w:val="19"/>
              </w:rPr>
              <w:t>专业群负责人；分别列出核心专业和支撑专业的工作、成果、负责人及共同建设事项（T03/T04）</w:t>
            </w:r>
          </w:p>
        </w:tc>
      </w:tr>
      <w:tr w14:paraId="4E3BE3CA">
        <w:trPr>
          <w:cantSplit/>
          <w:jc w:val="center"/>
        </w:trPr>
        <w:tc>
          <w:tcPr>
            <w:tcW w:w="2835" w:type="dxa"/>
            <w:tcMar>
              <w:top w:w="85" w:type="dxa"/>
              <w:left w:w="95" w:type="dxa"/>
              <w:bottom w:w="85" w:type="dxa"/>
              <w:right w:w="95" w:type="dxa"/>
            </w:tcMar>
            <w:vAlign w:val="center"/>
          </w:tcPr>
          <w:p w14:paraId="781A26BE">
            <w:pPr>
              <w:spacing w:after="0" w:line="264" w:lineRule="auto"/>
            </w:pPr>
            <w:r>
              <w:rPr>
                <w:b w:val="0"/>
                <w:sz w:val="19"/>
              </w:rPr>
              <w:t>专业群助手，把这批业绩按任务书指标归类，不能匹配和可能重复的单独列出来。</w:t>
            </w:r>
          </w:p>
        </w:tc>
        <w:tc>
          <w:tcPr>
            <w:tcW w:w="6803" w:type="dxa"/>
            <w:tcMar>
              <w:top w:w="85" w:type="dxa"/>
              <w:left w:w="95" w:type="dxa"/>
              <w:bottom w:w="85" w:type="dxa"/>
              <w:right w:w="95" w:type="dxa"/>
            </w:tcMar>
            <w:vAlign w:val="center"/>
          </w:tcPr>
          <w:p w14:paraId="550D7171">
            <w:pPr>
              <w:spacing w:after="0" w:line="264" w:lineRule="auto"/>
            </w:pPr>
            <w:r>
              <w:rPr>
                <w:b w:val="0"/>
                <w:sz w:val="19"/>
              </w:rPr>
              <w:t>教师或负责人；形成业绩分类表、指标对应关系、匹配理由、重复项和待核实项（T02/T06）</w:t>
            </w:r>
          </w:p>
        </w:tc>
      </w:tr>
      <w:tr w14:paraId="2E897D15">
        <w:trPr>
          <w:cantSplit/>
          <w:jc w:val="center"/>
        </w:trPr>
        <w:tc>
          <w:tcPr>
            <w:tcW w:w="2835" w:type="dxa"/>
            <w:tcMar>
              <w:top w:w="85" w:type="dxa"/>
              <w:left w:w="95" w:type="dxa"/>
              <w:bottom w:w="85" w:type="dxa"/>
              <w:right w:w="95" w:type="dxa"/>
            </w:tcMar>
            <w:vAlign w:val="center"/>
          </w:tcPr>
          <w:p w14:paraId="0F708EAD">
            <w:pPr>
              <w:spacing w:after="0" w:line="264" w:lineRule="auto"/>
            </w:pPr>
            <w:r>
              <w:rPr>
                <w:b w:val="0"/>
                <w:sz w:val="19"/>
              </w:rPr>
              <w:t>专业群助手，根据本月材料写一份月度总结，并把没有完成的工作列入下月计划。</w:t>
            </w:r>
          </w:p>
        </w:tc>
        <w:tc>
          <w:tcPr>
            <w:tcW w:w="6803" w:type="dxa"/>
            <w:tcMar>
              <w:top w:w="85" w:type="dxa"/>
              <w:left w:w="95" w:type="dxa"/>
              <w:bottom w:w="85" w:type="dxa"/>
              <w:right w:w="95" w:type="dxa"/>
            </w:tcMar>
            <w:vAlign w:val="center"/>
          </w:tcPr>
          <w:p w14:paraId="19522454">
            <w:pPr>
              <w:spacing w:after="0" w:line="264" w:lineRule="auto"/>
            </w:pPr>
            <w:r>
              <w:rPr>
                <w:b w:val="0"/>
                <w:sz w:val="19"/>
              </w:rPr>
              <w:t>教师或负责人；形成月度总结、计划与实际差异、遗留事项和下月计划草稿（T08/T09）</w:t>
            </w:r>
          </w:p>
        </w:tc>
      </w:tr>
      <w:tr w14:paraId="171DA7B8">
        <w:trPr>
          <w:cantSplit/>
          <w:jc w:val="center"/>
        </w:trPr>
        <w:tc>
          <w:tcPr>
            <w:tcW w:w="2835" w:type="dxa"/>
            <w:tcMar>
              <w:top w:w="85" w:type="dxa"/>
              <w:left w:w="95" w:type="dxa"/>
              <w:bottom w:w="85" w:type="dxa"/>
              <w:right w:w="95" w:type="dxa"/>
            </w:tcMar>
            <w:vAlign w:val="center"/>
          </w:tcPr>
          <w:p w14:paraId="5C0B164E">
            <w:pPr>
              <w:spacing w:after="0" w:line="264" w:lineRule="auto"/>
            </w:pPr>
            <w:r>
              <w:rPr>
                <w:b w:val="0"/>
                <w:sz w:val="19"/>
              </w:rPr>
              <w:t>专业群助手，帮我查一下哪些老师还有任务没有提交，分别缺什么材料。</w:t>
            </w:r>
          </w:p>
        </w:tc>
        <w:tc>
          <w:tcPr>
            <w:tcW w:w="6803" w:type="dxa"/>
            <w:tcMar>
              <w:top w:w="85" w:type="dxa"/>
              <w:left w:w="95" w:type="dxa"/>
              <w:bottom w:w="85" w:type="dxa"/>
              <w:right w:w="95" w:type="dxa"/>
            </w:tcMar>
            <w:vAlign w:val="center"/>
          </w:tcPr>
          <w:p w14:paraId="2D238785">
            <w:pPr>
              <w:spacing w:after="0" w:line="264" w:lineRule="auto"/>
            </w:pPr>
            <w:r>
              <w:rPr>
                <w:b w:val="0"/>
                <w:sz w:val="19"/>
              </w:rPr>
              <w:t>获得相应查看范围的负责人；按教师列出任务、截止时间、当前进展和缺失材料（T08/T12）</w:t>
            </w:r>
          </w:p>
        </w:tc>
      </w:tr>
      <w:tr w14:paraId="4B6FDA64">
        <w:trPr>
          <w:cantSplit/>
          <w:jc w:val="center"/>
        </w:trPr>
        <w:tc>
          <w:tcPr>
            <w:tcW w:w="2835" w:type="dxa"/>
            <w:tcMar>
              <w:top w:w="85" w:type="dxa"/>
              <w:left w:w="95" w:type="dxa"/>
              <w:bottom w:w="85" w:type="dxa"/>
              <w:right w:w="95" w:type="dxa"/>
            </w:tcMar>
            <w:vAlign w:val="center"/>
          </w:tcPr>
          <w:p w14:paraId="71F36ACB">
            <w:pPr>
              <w:spacing w:after="0" w:line="264" w:lineRule="auto"/>
            </w:pPr>
            <w:r>
              <w:rPr>
                <w:b w:val="0"/>
                <w:sz w:val="19"/>
              </w:rPr>
              <w:t>专业群助手，按任务书逐条检查今年的完成情况，给我一份需要补工作的清单。</w:t>
            </w:r>
          </w:p>
        </w:tc>
        <w:tc>
          <w:tcPr>
            <w:tcW w:w="6803" w:type="dxa"/>
            <w:tcMar>
              <w:top w:w="85" w:type="dxa"/>
              <w:left w:w="95" w:type="dxa"/>
              <w:bottom w:w="85" w:type="dxa"/>
              <w:right w:w="95" w:type="dxa"/>
            </w:tcMar>
            <w:vAlign w:val="center"/>
          </w:tcPr>
          <w:p w14:paraId="057BB8FC">
            <w:pPr>
              <w:spacing w:after="0" w:line="264" w:lineRule="auto"/>
            </w:pPr>
            <w:r>
              <w:rPr>
                <w:b w:val="0"/>
                <w:sz w:val="19"/>
              </w:rPr>
              <w:t>专业群负责人；区分工作未完成、材料不足和口径待确认，形成后续工作建议（T10/T11）</w:t>
            </w:r>
          </w:p>
        </w:tc>
      </w:tr>
      <w:tr w14:paraId="3D269ACA">
        <w:trPr>
          <w:cantSplit/>
          <w:jc w:val="center"/>
        </w:trPr>
        <w:tc>
          <w:tcPr>
            <w:tcW w:w="2835" w:type="dxa"/>
            <w:tcMar>
              <w:top w:w="85" w:type="dxa"/>
              <w:left w:w="95" w:type="dxa"/>
              <w:bottom w:w="85" w:type="dxa"/>
              <w:right w:w="95" w:type="dxa"/>
            </w:tcMar>
            <w:vAlign w:val="center"/>
          </w:tcPr>
          <w:p w14:paraId="4ECC167B">
            <w:pPr>
              <w:spacing w:after="0" w:line="264" w:lineRule="auto"/>
            </w:pPr>
            <w:r>
              <w:rPr>
                <w:b w:val="0"/>
                <w:sz w:val="19"/>
              </w:rPr>
              <w:t>专业群助手，把今年各专业的材料整理成年度报告初稿，并按我刚才的意见修改第三部分。</w:t>
            </w:r>
          </w:p>
        </w:tc>
        <w:tc>
          <w:tcPr>
            <w:tcW w:w="6803" w:type="dxa"/>
            <w:tcMar>
              <w:top w:w="85" w:type="dxa"/>
              <w:left w:w="95" w:type="dxa"/>
              <w:bottom w:w="85" w:type="dxa"/>
              <w:right w:w="95" w:type="dxa"/>
            </w:tcMar>
            <w:vAlign w:val="center"/>
          </w:tcPr>
          <w:p w14:paraId="37800D4C">
            <w:pPr>
              <w:spacing w:after="0" w:line="264" w:lineRule="auto"/>
            </w:pPr>
            <w:r>
              <w:rPr>
                <w:b w:val="0"/>
                <w:sz w:val="19"/>
              </w:rPr>
              <w:t>报告编写人；形成年度报告新稿、修改说明、引用材料和仍待确认的内容（T13/T14）</w:t>
            </w:r>
          </w:p>
        </w:tc>
      </w:tr>
      <w:tr w14:paraId="60C966CC">
        <w:trPr>
          <w:cantSplit/>
          <w:jc w:val="center"/>
        </w:trPr>
        <w:tc>
          <w:tcPr>
            <w:tcW w:w="2835" w:type="dxa"/>
            <w:tcMar>
              <w:top w:w="85" w:type="dxa"/>
              <w:left w:w="95" w:type="dxa"/>
              <w:bottom w:w="85" w:type="dxa"/>
              <w:right w:w="95" w:type="dxa"/>
            </w:tcMar>
            <w:vAlign w:val="center"/>
          </w:tcPr>
          <w:p w14:paraId="26263487">
            <w:pPr>
              <w:spacing w:after="0" w:line="264" w:lineRule="auto"/>
            </w:pPr>
            <w:r>
              <w:rPr>
                <w:b w:val="0"/>
                <w:sz w:val="19"/>
              </w:rPr>
              <w:t>校方补充/调整：______</w:t>
            </w:r>
          </w:p>
        </w:tc>
        <w:tc>
          <w:tcPr>
            <w:tcW w:w="6803" w:type="dxa"/>
            <w:tcMar>
              <w:top w:w="85" w:type="dxa"/>
              <w:left w:w="95" w:type="dxa"/>
              <w:bottom w:w="85" w:type="dxa"/>
              <w:right w:w="95" w:type="dxa"/>
            </w:tcMar>
            <w:vAlign w:val="center"/>
          </w:tcPr>
          <w:p w14:paraId="1EC94FDC">
            <w:pPr>
              <w:spacing w:after="0" w:line="264" w:lineRule="auto"/>
            </w:pPr>
            <w:r>
              <w:rPr>
                <w:b w:val="0"/>
                <w:sz w:val="19"/>
              </w:rPr>
              <w:t>______</w:t>
            </w:r>
          </w:p>
        </w:tc>
      </w:tr>
    </w:tbl>
    <w:p w14:paraId="6FBDBCD5">
      <w:pPr>
        <w:spacing w:after="20"/>
      </w:pPr>
    </w:p>
    <w:p w14:paraId="612045BF">
      <w:r>
        <w:rPr>
          <w:b w:val="0"/>
        </w:rPr>
        <w:t>查询结果默认显示专业群、建设周期、统计期间、资料更新到什么时间以及内容来源；没有资料时明确列出缺项，不编造。□ 确认　□ 调整 ______。</w:t>
      </w:r>
    </w:p>
    <w:p w14:paraId="239616CE">
      <w:pPr>
        <w:pStyle w:val="4"/>
      </w:pPr>
      <w:r>
        <w:rPr>
          <w:b w:val="0"/>
        </w:rPr>
        <w:t>5.4 报告起草、反馈修改与导出</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10A565BB">
        <w:trPr>
          <w:cantSplit/>
          <w:tblHeader/>
          <w:jc w:val="center"/>
        </w:trPr>
        <w:tc>
          <w:tcPr>
            <w:tcW w:w="2835" w:type="dxa"/>
            <w:shd w:val="clear" w:color="auto" w:fill="E8EEF4"/>
            <w:tcMar>
              <w:top w:w="85" w:type="dxa"/>
              <w:left w:w="95" w:type="dxa"/>
              <w:bottom w:w="85" w:type="dxa"/>
              <w:right w:w="95" w:type="dxa"/>
            </w:tcMar>
            <w:vAlign w:val="center"/>
          </w:tcPr>
          <w:p w14:paraId="6DA94D1D">
            <w:pPr>
              <w:spacing w:after="0" w:line="264" w:lineRule="auto"/>
            </w:pPr>
            <w:r>
              <w:rPr>
                <w:b/>
                <w:sz w:val="19"/>
              </w:rPr>
              <w:t>项目</w:t>
            </w:r>
          </w:p>
        </w:tc>
        <w:tc>
          <w:tcPr>
            <w:tcW w:w="6803" w:type="dxa"/>
            <w:shd w:val="clear" w:color="auto" w:fill="E8EEF4"/>
            <w:tcMar>
              <w:top w:w="85" w:type="dxa"/>
              <w:left w:w="95" w:type="dxa"/>
              <w:bottom w:w="85" w:type="dxa"/>
              <w:right w:w="95" w:type="dxa"/>
            </w:tcMar>
            <w:vAlign w:val="center"/>
          </w:tcPr>
          <w:p w14:paraId="3295B07E">
            <w:pPr>
              <w:spacing w:after="0" w:line="264" w:lineRule="auto"/>
            </w:pPr>
            <w:r>
              <w:rPr>
                <w:b/>
                <w:sz w:val="19"/>
              </w:rPr>
              <w:t>确认内容</w:t>
            </w:r>
          </w:p>
        </w:tc>
      </w:tr>
      <w:tr w14:paraId="232555C3">
        <w:trPr>
          <w:cantSplit/>
          <w:jc w:val="center"/>
        </w:trPr>
        <w:tc>
          <w:tcPr>
            <w:tcW w:w="2835" w:type="dxa"/>
            <w:tcMar>
              <w:top w:w="85" w:type="dxa"/>
              <w:left w:w="95" w:type="dxa"/>
              <w:bottom w:w="85" w:type="dxa"/>
              <w:right w:w="95" w:type="dxa"/>
            </w:tcMar>
            <w:vAlign w:val="center"/>
          </w:tcPr>
          <w:p w14:paraId="1E84D98A">
            <w:pPr>
              <w:spacing w:after="0" w:line="264" w:lineRule="auto"/>
            </w:pPr>
            <w:r>
              <w:rPr>
                <w:b w:val="0"/>
                <w:sz w:val="19"/>
              </w:rPr>
              <w:t>本期模板</w:t>
            </w:r>
          </w:p>
        </w:tc>
        <w:tc>
          <w:tcPr>
            <w:tcW w:w="6803" w:type="dxa"/>
            <w:tcMar>
              <w:top w:w="85" w:type="dxa"/>
              <w:left w:w="95" w:type="dxa"/>
              <w:bottom w:w="85" w:type="dxa"/>
              <w:right w:w="95" w:type="dxa"/>
            </w:tcMar>
            <w:vAlign w:val="center"/>
          </w:tcPr>
          <w:p w14:paraId="6036C2D9">
            <w:pPr>
              <w:spacing w:after="0" w:line="264" w:lineRule="auto"/>
            </w:pPr>
            <w:r>
              <w:rPr>
                <w:b w:val="0"/>
                <w:sz w:val="19"/>
              </w:rPr>
              <w:t>年度报告与中期材料均已被提及（T13）；本期先做 ______，另一类安排 ______。周/月总结与下期计划另按 T09 确认，不因只选一份模板就删除其他需求</w:t>
            </w:r>
          </w:p>
        </w:tc>
      </w:tr>
      <w:tr w14:paraId="4884B232">
        <w:trPr>
          <w:cantSplit/>
          <w:jc w:val="center"/>
        </w:trPr>
        <w:tc>
          <w:tcPr>
            <w:tcW w:w="2835" w:type="dxa"/>
            <w:tcMar>
              <w:top w:w="85" w:type="dxa"/>
              <w:left w:w="95" w:type="dxa"/>
              <w:bottom w:w="85" w:type="dxa"/>
              <w:right w:w="95" w:type="dxa"/>
            </w:tcMar>
            <w:vAlign w:val="center"/>
          </w:tcPr>
          <w:p w14:paraId="0B2867A6">
            <w:pPr>
              <w:spacing w:after="0" w:line="264" w:lineRule="auto"/>
            </w:pPr>
            <w:r>
              <w:rPr>
                <w:b w:val="0"/>
                <w:sz w:val="19"/>
              </w:rPr>
              <w:t>初稿方式</w:t>
            </w:r>
          </w:p>
        </w:tc>
        <w:tc>
          <w:tcPr>
            <w:tcW w:w="6803" w:type="dxa"/>
            <w:tcMar>
              <w:top w:w="85" w:type="dxa"/>
              <w:left w:w="95" w:type="dxa"/>
              <w:bottom w:w="85" w:type="dxa"/>
              <w:right w:w="95" w:type="dxa"/>
            </w:tcMar>
            <w:vAlign w:val="center"/>
          </w:tcPr>
          <w:p w14:paraId="5B37C8DB">
            <w:pPr>
              <w:spacing w:after="0" w:line="264" w:lineRule="auto"/>
            </w:pPr>
            <w:r>
              <w:rPr>
                <w:b w:val="0"/>
                <w:sz w:val="19"/>
              </w:rPr>
              <w:t>□ 基于证据起草　□ 仅组合素材　□ 框架及待补项</w:t>
            </w:r>
          </w:p>
        </w:tc>
      </w:tr>
      <w:tr w14:paraId="2355F98A">
        <w:trPr>
          <w:cantSplit/>
          <w:jc w:val="center"/>
        </w:trPr>
        <w:tc>
          <w:tcPr>
            <w:tcW w:w="2835" w:type="dxa"/>
            <w:tcMar>
              <w:top w:w="85" w:type="dxa"/>
              <w:left w:w="95" w:type="dxa"/>
              <w:bottom w:w="85" w:type="dxa"/>
              <w:right w:w="95" w:type="dxa"/>
            </w:tcMar>
            <w:vAlign w:val="center"/>
          </w:tcPr>
          <w:p w14:paraId="421ADE6F">
            <w:pPr>
              <w:spacing w:after="0" w:line="264" w:lineRule="auto"/>
            </w:pPr>
            <w:r>
              <w:rPr>
                <w:b w:val="0"/>
                <w:sz w:val="19"/>
              </w:rPr>
              <w:t>引用精度</w:t>
            </w:r>
          </w:p>
        </w:tc>
        <w:tc>
          <w:tcPr>
            <w:tcW w:w="6803" w:type="dxa"/>
            <w:tcMar>
              <w:top w:w="85" w:type="dxa"/>
              <w:left w:w="95" w:type="dxa"/>
              <w:bottom w:w="85" w:type="dxa"/>
              <w:right w:w="95" w:type="dxa"/>
            </w:tcMar>
            <w:vAlign w:val="center"/>
          </w:tcPr>
          <w:p w14:paraId="290E2E2A">
            <w:pPr>
              <w:spacing w:after="0" w:line="264" w:lineRule="auto"/>
            </w:pPr>
            <w:r>
              <w:rPr>
                <w:b w:val="0"/>
                <w:sz w:val="19"/>
              </w:rPr>
              <w:t>文件版本必须保留；各类型定位到 □ 页/段　□ 表格/单元格　□ 图片区域；选配音视频用起止时间</w:t>
            </w:r>
          </w:p>
        </w:tc>
      </w:tr>
      <w:tr w14:paraId="2BF97E88">
        <w:trPr>
          <w:cantSplit/>
          <w:jc w:val="center"/>
        </w:trPr>
        <w:tc>
          <w:tcPr>
            <w:tcW w:w="2835" w:type="dxa"/>
            <w:tcMar>
              <w:top w:w="85" w:type="dxa"/>
              <w:left w:w="95" w:type="dxa"/>
              <w:bottom w:w="85" w:type="dxa"/>
              <w:right w:w="95" w:type="dxa"/>
            </w:tcMar>
            <w:vAlign w:val="center"/>
          </w:tcPr>
          <w:p w14:paraId="744CC2A9">
            <w:pPr>
              <w:spacing w:after="0" w:line="264" w:lineRule="auto"/>
            </w:pPr>
            <w:r>
              <w:rPr>
                <w:b w:val="0"/>
                <w:sz w:val="19"/>
              </w:rPr>
              <w:t>事实与建议</w:t>
            </w:r>
          </w:p>
        </w:tc>
        <w:tc>
          <w:tcPr>
            <w:tcW w:w="6803" w:type="dxa"/>
            <w:tcMar>
              <w:top w:w="85" w:type="dxa"/>
              <w:left w:w="95" w:type="dxa"/>
              <w:bottom w:w="85" w:type="dxa"/>
              <w:right w:w="95" w:type="dxa"/>
            </w:tcMar>
            <w:vAlign w:val="center"/>
          </w:tcPr>
          <w:p w14:paraId="2B0B13EA">
            <w:pPr>
              <w:spacing w:after="0" w:line="264" w:lineRule="auto"/>
            </w:pPr>
            <w:r>
              <w:rPr>
                <w:b w:val="0"/>
                <w:sz w:val="19"/>
              </w:rPr>
              <w:t>正式事实/数字须能回溯；计划建议明确标识，不能写成已完成成果；□ 确认</w:t>
            </w:r>
          </w:p>
        </w:tc>
      </w:tr>
      <w:tr w14:paraId="59E040CF">
        <w:trPr>
          <w:cantSplit/>
          <w:jc w:val="center"/>
        </w:trPr>
        <w:tc>
          <w:tcPr>
            <w:tcW w:w="2835" w:type="dxa"/>
            <w:tcMar>
              <w:top w:w="85" w:type="dxa"/>
              <w:left w:w="95" w:type="dxa"/>
              <w:bottom w:w="85" w:type="dxa"/>
              <w:right w:w="95" w:type="dxa"/>
            </w:tcMar>
            <w:vAlign w:val="center"/>
          </w:tcPr>
          <w:p w14:paraId="06A47E10">
            <w:pPr>
              <w:spacing w:after="0" w:line="264" w:lineRule="auto"/>
            </w:pPr>
            <w:r>
              <w:rPr>
                <w:b w:val="0"/>
                <w:sz w:val="19"/>
              </w:rPr>
              <w:t>用户反馈改稿</w:t>
            </w:r>
          </w:p>
        </w:tc>
        <w:tc>
          <w:tcPr>
            <w:tcW w:w="6803" w:type="dxa"/>
            <w:tcMar>
              <w:top w:w="85" w:type="dxa"/>
              <w:left w:w="95" w:type="dxa"/>
              <w:bottom w:w="85" w:type="dxa"/>
              <w:right w:w="95" w:type="dxa"/>
            </w:tcMar>
            <w:vAlign w:val="center"/>
          </w:tcPr>
          <w:p w14:paraId="01DCFADE">
            <w:pPr>
              <w:spacing w:after="0" w:line="264" w:lineRule="auto"/>
            </w:pPr>
            <w:r>
              <w:rPr>
                <w:b w:val="0"/>
                <w:sz w:val="19"/>
              </w:rPr>
              <w:t>需保护的人工章节 ______；修改生成新草稿版本；□ 确认</w:t>
            </w:r>
          </w:p>
        </w:tc>
      </w:tr>
      <w:tr w14:paraId="4C357F82">
        <w:trPr>
          <w:cantSplit/>
          <w:jc w:val="center"/>
        </w:trPr>
        <w:tc>
          <w:tcPr>
            <w:tcW w:w="2835" w:type="dxa"/>
            <w:tcMar>
              <w:top w:w="85" w:type="dxa"/>
              <w:left w:w="95" w:type="dxa"/>
              <w:bottom w:w="85" w:type="dxa"/>
              <w:right w:w="95" w:type="dxa"/>
            </w:tcMar>
            <w:vAlign w:val="center"/>
          </w:tcPr>
          <w:p w14:paraId="21C0B867">
            <w:pPr>
              <w:spacing w:after="0" w:line="264" w:lineRule="auto"/>
            </w:pPr>
            <w:r>
              <w:rPr>
                <w:b w:val="0"/>
                <w:sz w:val="19"/>
              </w:rPr>
              <w:t>无依据/有冲突</w:t>
            </w:r>
          </w:p>
        </w:tc>
        <w:tc>
          <w:tcPr>
            <w:tcW w:w="6803" w:type="dxa"/>
            <w:tcMar>
              <w:top w:w="85" w:type="dxa"/>
              <w:left w:w="95" w:type="dxa"/>
              <w:bottom w:w="85" w:type="dxa"/>
              <w:right w:w="95" w:type="dxa"/>
            </w:tcMar>
            <w:vAlign w:val="center"/>
          </w:tcPr>
          <w:p w14:paraId="6459CC43">
            <w:pPr>
              <w:spacing w:after="0" w:line="264" w:lineRule="auto"/>
            </w:pPr>
            <w:r>
              <w:rPr>
                <w:b w:val="0"/>
                <w:sz w:val="19"/>
              </w:rPr>
              <w:t>□ 列缺项并停止定稿（建议）；争议处理人 ______</w:t>
            </w:r>
          </w:p>
        </w:tc>
      </w:tr>
      <w:tr w14:paraId="2A6D87A7">
        <w:trPr>
          <w:cantSplit/>
          <w:jc w:val="center"/>
        </w:trPr>
        <w:tc>
          <w:tcPr>
            <w:tcW w:w="2835" w:type="dxa"/>
            <w:tcMar>
              <w:top w:w="85" w:type="dxa"/>
              <w:left w:w="95" w:type="dxa"/>
              <w:bottom w:w="85" w:type="dxa"/>
              <w:right w:w="95" w:type="dxa"/>
            </w:tcMar>
            <w:vAlign w:val="center"/>
          </w:tcPr>
          <w:p w14:paraId="5F082E26">
            <w:pPr>
              <w:spacing w:after="0" w:line="264" w:lineRule="auto"/>
            </w:pPr>
            <w:r>
              <w:rPr>
                <w:b w:val="0"/>
                <w:sz w:val="19"/>
              </w:rPr>
              <w:t>输出文件</w:t>
            </w:r>
          </w:p>
        </w:tc>
        <w:tc>
          <w:tcPr>
            <w:tcW w:w="6803" w:type="dxa"/>
            <w:tcMar>
              <w:top w:w="85" w:type="dxa"/>
              <w:left w:w="95" w:type="dxa"/>
              <w:bottom w:w="85" w:type="dxa"/>
              <w:right w:w="95" w:type="dxa"/>
            </w:tcMar>
            <w:vAlign w:val="center"/>
          </w:tcPr>
          <w:p w14:paraId="23445969">
            <w:pPr>
              <w:spacing w:after="0" w:line="264" w:lineRule="auto"/>
            </w:pPr>
            <w:r>
              <w:rPr>
                <w:b w:val="0"/>
                <w:sz w:val="19"/>
              </w:rPr>
              <w:t>是否需要 Word ______；是否需要 PDF ______；是否需要同时整理支撑材料 ______</w:t>
            </w:r>
          </w:p>
        </w:tc>
      </w:tr>
      <w:tr w14:paraId="45C0417D">
        <w:trPr>
          <w:cantSplit/>
          <w:jc w:val="center"/>
        </w:trPr>
        <w:tc>
          <w:tcPr>
            <w:tcW w:w="2835" w:type="dxa"/>
            <w:tcMar>
              <w:top w:w="85" w:type="dxa"/>
              <w:left w:w="95" w:type="dxa"/>
              <w:bottom w:w="85" w:type="dxa"/>
              <w:right w:w="95" w:type="dxa"/>
            </w:tcMar>
            <w:vAlign w:val="center"/>
          </w:tcPr>
          <w:p w14:paraId="3982E423">
            <w:pPr>
              <w:spacing w:after="0" w:line="264" w:lineRule="auto"/>
            </w:pPr>
            <w:r>
              <w:rPr>
                <w:b w:val="0"/>
                <w:sz w:val="19"/>
              </w:rPr>
              <w:t>历史可追溯</w:t>
            </w:r>
          </w:p>
        </w:tc>
        <w:tc>
          <w:tcPr>
            <w:tcW w:w="6803" w:type="dxa"/>
            <w:tcMar>
              <w:top w:w="85" w:type="dxa"/>
              <w:left w:w="95" w:type="dxa"/>
              <w:bottom w:w="85" w:type="dxa"/>
              <w:right w:w="95" w:type="dxa"/>
            </w:tcMar>
            <w:vAlign w:val="center"/>
          </w:tcPr>
          <w:p w14:paraId="1D826407">
            <w:pPr>
              <w:spacing w:after="0" w:line="264" w:lineRule="auto"/>
            </w:pPr>
            <w:r>
              <w:rPr>
                <w:b w:val="0"/>
                <w:sz w:val="19"/>
              </w:rPr>
              <w:t>保留当时使用的指标、材料、模板和正文；后续变化不覆盖旧稿；□ 确认</w:t>
            </w:r>
          </w:p>
        </w:tc>
      </w:tr>
    </w:tbl>
    <w:p w14:paraId="5ED75C63">
      <w:pPr>
        <w:spacing w:after="20"/>
      </w:pPr>
    </w:p>
    <w:p w14:paraId="6A0FDE7E">
      <w:pPr>
        <w:pStyle w:val="4"/>
      </w:pPr>
      <w:r>
        <w:rPr>
          <w:b w:val="0"/>
        </w:rPr>
        <w:t>5.5 协作、审核与人工决定</w:t>
      </w:r>
    </w:p>
    <w:p w14:paraId="5F0BA328">
      <w:pPr>
        <w:pStyle w:val="16"/>
      </w:pPr>
      <w:r>
        <w:rPr>
          <w:b w:val="0"/>
        </w:rPr>
        <w:t>首期建议采用一次指定审核，提交人 ______，独立审核人 ______，替代审核人 ______。</w:t>
      </w:r>
    </w:p>
    <w:p w14:paraId="2A9D9648">
      <w:pPr>
        <w:pStyle w:val="16"/>
      </w:pPr>
      <w:r>
        <w:rPr>
          <w:b w:val="0"/>
        </w:rPr>
        <w:t>审核过程：□ 一次审核足够　□ 需要逐级审核，具体环节 ______。</w:t>
      </w:r>
    </w:p>
    <w:p w14:paraId="7670CD87">
      <w:pPr>
        <w:pStyle w:val="16"/>
      </w:pPr>
      <w:r>
        <w:rPr>
          <w:b w:val="0"/>
        </w:rPr>
        <w:t>多人修改同一份文档时，工作站应避免相互覆盖；是否需要多人同时编辑：□ 不需要　□ 另行确认。</w:t>
      </w:r>
    </w:p>
    <w:p w14:paraId="729C6B45">
      <w:pPr>
        <w:pStyle w:val="16"/>
      </w:pPr>
      <w:r>
        <w:rPr>
          <w:b w:val="0"/>
        </w:rPr>
        <w:t>退回需写原因；审核针对确切版本，审核后修改须重新提交。□ 确认。</w:t>
      </w:r>
    </w:p>
    <w:p w14:paraId="6A173E18">
      <w:pPr>
        <w:pStyle w:val="16"/>
      </w:pPr>
      <w:r>
        <w:rPr>
          <w:b w:val="0"/>
        </w:rPr>
        <w:t>智能助手不直接认定指标达成、不自行发布、不代替学校对外申报。本期对外提交由 ______ 按学校现有流程完成。</w:t>
      </w:r>
    </w:p>
    <w:p w14:paraId="0F8082A5">
      <w:pPr>
        <w:pStyle w:val="4"/>
      </w:pPr>
      <w:r>
        <w:rPr>
          <w:b w:val="0"/>
        </w:rPr>
        <w:t>5.6 与学校现有工具配合</w:t>
      </w:r>
    </w:p>
    <w:p w14:paraId="294912DF">
      <w:r>
        <w:rPr>
          <w:b w:val="0"/>
        </w:rPr>
        <w:t>请确认工作站是否需要从学校现有工具中取得资料，或把结果交回现有工具。每一项分别确认，不能因为提供了账号就默认能够自动完成。</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268"/>
        <w:gridCol w:w="2551"/>
        <w:gridCol w:w="2551"/>
      </w:tblGrid>
      <w:tr w14:paraId="774CB2CD">
        <w:trPr>
          <w:cantSplit/>
          <w:tblHeader/>
          <w:jc w:val="center"/>
        </w:trPr>
        <w:tc>
          <w:tcPr>
            <w:tcW w:w="2268" w:type="dxa"/>
            <w:shd w:val="clear" w:color="auto" w:fill="E8EEF4"/>
            <w:tcMar>
              <w:top w:w="85" w:type="dxa"/>
              <w:left w:w="95" w:type="dxa"/>
              <w:bottom w:w="85" w:type="dxa"/>
              <w:right w:w="95" w:type="dxa"/>
            </w:tcMar>
            <w:vAlign w:val="center"/>
          </w:tcPr>
          <w:p w14:paraId="02A50C6F">
            <w:pPr>
              <w:spacing w:after="0" w:line="264" w:lineRule="auto"/>
            </w:pPr>
            <w:r>
              <w:rPr>
                <w:b/>
                <w:sz w:val="19"/>
              </w:rPr>
              <w:t>现有工具 / 负责人</w:t>
            </w:r>
          </w:p>
        </w:tc>
        <w:tc>
          <w:tcPr>
            <w:tcW w:w="2268" w:type="dxa"/>
            <w:shd w:val="clear" w:color="auto" w:fill="E8EEF4"/>
            <w:tcMar>
              <w:top w:w="85" w:type="dxa"/>
              <w:left w:w="95" w:type="dxa"/>
              <w:bottom w:w="85" w:type="dxa"/>
              <w:right w:w="95" w:type="dxa"/>
            </w:tcMar>
            <w:vAlign w:val="center"/>
          </w:tcPr>
          <w:p w14:paraId="2B900AEC">
            <w:pPr>
              <w:spacing w:after="0" w:line="264" w:lineRule="auto"/>
            </w:pPr>
            <w:r>
              <w:rPr>
                <w:b/>
                <w:sz w:val="19"/>
              </w:rPr>
              <w:t>本期是否配合使用</w:t>
            </w:r>
          </w:p>
        </w:tc>
        <w:tc>
          <w:tcPr>
            <w:tcW w:w="2551" w:type="dxa"/>
            <w:shd w:val="clear" w:color="auto" w:fill="E8EEF4"/>
            <w:tcMar>
              <w:top w:w="85" w:type="dxa"/>
              <w:left w:w="95" w:type="dxa"/>
              <w:bottom w:w="85" w:type="dxa"/>
              <w:right w:w="95" w:type="dxa"/>
            </w:tcMar>
            <w:vAlign w:val="center"/>
          </w:tcPr>
          <w:p w14:paraId="037EA207">
            <w:pPr>
              <w:spacing w:after="0" w:line="264" w:lineRule="auto"/>
            </w:pPr>
            <w:r>
              <w:rPr>
                <w:b/>
                <w:sz w:val="19"/>
              </w:rPr>
              <w:t>需要取得或交回的内容</w:t>
            </w:r>
          </w:p>
        </w:tc>
        <w:tc>
          <w:tcPr>
            <w:tcW w:w="2551" w:type="dxa"/>
            <w:shd w:val="clear" w:color="auto" w:fill="E8EEF4"/>
            <w:tcMar>
              <w:top w:w="85" w:type="dxa"/>
              <w:left w:w="95" w:type="dxa"/>
              <w:bottom w:w="85" w:type="dxa"/>
              <w:right w:w="95" w:type="dxa"/>
            </w:tcMar>
            <w:vAlign w:val="center"/>
          </w:tcPr>
          <w:p w14:paraId="25F99129">
            <w:pPr>
              <w:spacing w:after="0" w:line="264" w:lineRule="auto"/>
            </w:pPr>
            <w:r>
              <w:rPr>
                <w:b/>
                <w:sz w:val="19"/>
              </w:rPr>
              <w:t>更新频率和确认结果</w:t>
            </w:r>
          </w:p>
        </w:tc>
      </w:tr>
      <w:tr w14:paraId="6C50A037">
        <w:trPr>
          <w:cantSplit/>
          <w:jc w:val="center"/>
        </w:trPr>
        <w:tc>
          <w:tcPr>
            <w:tcW w:w="2268" w:type="dxa"/>
            <w:tcMar>
              <w:top w:w="85" w:type="dxa"/>
              <w:left w:w="95" w:type="dxa"/>
              <w:bottom w:w="85" w:type="dxa"/>
              <w:right w:w="95" w:type="dxa"/>
            </w:tcMar>
            <w:vAlign w:val="center"/>
          </w:tcPr>
          <w:p w14:paraId="044BD472">
            <w:pPr>
              <w:spacing w:after="0" w:line="264" w:lineRule="auto"/>
            </w:pPr>
            <w:r>
              <w:rPr>
                <w:b w:val="0"/>
                <w:sz w:val="19"/>
              </w:rPr>
              <w:t>办公平台 / ______</w:t>
            </w:r>
          </w:p>
        </w:tc>
        <w:tc>
          <w:tcPr>
            <w:tcW w:w="2268" w:type="dxa"/>
            <w:tcMar>
              <w:top w:w="85" w:type="dxa"/>
              <w:left w:w="95" w:type="dxa"/>
              <w:bottom w:w="85" w:type="dxa"/>
              <w:right w:w="95" w:type="dxa"/>
            </w:tcMar>
            <w:vAlign w:val="center"/>
          </w:tcPr>
          <w:p w14:paraId="2F06A7CB">
            <w:pPr>
              <w:spacing w:after="0" w:line="264" w:lineRule="auto"/>
            </w:pPr>
            <w:r>
              <w:rPr>
                <w:b w:val="0"/>
                <w:sz w:val="19"/>
              </w:rPr>
              <w:t>□ 否　□ 待了解　□ 是</w:t>
            </w:r>
          </w:p>
        </w:tc>
        <w:tc>
          <w:tcPr>
            <w:tcW w:w="2551" w:type="dxa"/>
            <w:tcMar>
              <w:top w:w="85" w:type="dxa"/>
              <w:left w:w="95" w:type="dxa"/>
              <w:bottom w:w="85" w:type="dxa"/>
              <w:right w:w="95" w:type="dxa"/>
            </w:tcMar>
            <w:vAlign w:val="center"/>
          </w:tcPr>
          <w:p w14:paraId="5E850D01">
            <w:pPr>
              <w:spacing w:after="0" w:line="264" w:lineRule="auto"/>
            </w:pPr>
            <w:r>
              <w:rPr>
                <w:b w:val="0"/>
                <w:sz w:val="19"/>
              </w:rPr>
              <w:t>______</w:t>
            </w:r>
          </w:p>
        </w:tc>
        <w:tc>
          <w:tcPr>
            <w:tcW w:w="2551" w:type="dxa"/>
            <w:tcMar>
              <w:top w:w="85" w:type="dxa"/>
              <w:left w:w="95" w:type="dxa"/>
              <w:bottom w:w="85" w:type="dxa"/>
              <w:right w:w="95" w:type="dxa"/>
            </w:tcMar>
            <w:vAlign w:val="center"/>
          </w:tcPr>
          <w:p w14:paraId="6BAD4092">
            <w:pPr>
              <w:spacing w:after="0" w:line="264" w:lineRule="auto"/>
            </w:pPr>
            <w:r>
              <w:rPr>
                <w:b w:val="0"/>
                <w:sz w:val="19"/>
              </w:rPr>
              <w:t>______</w:t>
            </w:r>
          </w:p>
        </w:tc>
      </w:tr>
      <w:tr w14:paraId="3FB2E66D">
        <w:trPr>
          <w:cantSplit/>
          <w:jc w:val="center"/>
        </w:trPr>
        <w:tc>
          <w:tcPr>
            <w:tcW w:w="2268" w:type="dxa"/>
            <w:tcMar>
              <w:top w:w="85" w:type="dxa"/>
              <w:left w:w="95" w:type="dxa"/>
              <w:bottom w:w="85" w:type="dxa"/>
              <w:right w:w="95" w:type="dxa"/>
            </w:tcMar>
            <w:vAlign w:val="center"/>
          </w:tcPr>
          <w:p w14:paraId="37CE524C">
            <w:pPr>
              <w:spacing w:after="0" w:line="264" w:lineRule="auto"/>
            </w:pPr>
            <w:r>
              <w:rPr>
                <w:b w:val="0"/>
                <w:sz w:val="19"/>
              </w:rPr>
              <w:t>教务工具 / ______</w:t>
            </w:r>
          </w:p>
        </w:tc>
        <w:tc>
          <w:tcPr>
            <w:tcW w:w="2268" w:type="dxa"/>
            <w:tcMar>
              <w:top w:w="85" w:type="dxa"/>
              <w:left w:w="95" w:type="dxa"/>
              <w:bottom w:w="85" w:type="dxa"/>
              <w:right w:w="95" w:type="dxa"/>
            </w:tcMar>
            <w:vAlign w:val="center"/>
          </w:tcPr>
          <w:p w14:paraId="4221CA25">
            <w:pPr>
              <w:spacing w:after="0" w:line="264" w:lineRule="auto"/>
            </w:pPr>
            <w:r>
              <w:rPr>
                <w:b w:val="0"/>
                <w:sz w:val="19"/>
              </w:rPr>
              <w:t>□ 否　□ 待了解　□ 是</w:t>
            </w:r>
          </w:p>
        </w:tc>
        <w:tc>
          <w:tcPr>
            <w:tcW w:w="2551" w:type="dxa"/>
            <w:tcMar>
              <w:top w:w="85" w:type="dxa"/>
              <w:left w:w="95" w:type="dxa"/>
              <w:bottom w:w="85" w:type="dxa"/>
              <w:right w:w="95" w:type="dxa"/>
            </w:tcMar>
            <w:vAlign w:val="center"/>
          </w:tcPr>
          <w:p w14:paraId="4C6C6CEC">
            <w:pPr>
              <w:spacing w:after="0" w:line="264" w:lineRule="auto"/>
            </w:pPr>
            <w:r>
              <w:rPr>
                <w:b w:val="0"/>
                <w:sz w:val="19"/>
              </w:rPr>
              <w:t>______</w:t>
            </w:r>
          </w:p>
        </w:tc>
        <w:tc>
          <w:tcPr>
            <w:tcW w:w="2551" w:type="dxa"/>
            <w:tcMar>
              <w:top w:w="85" w:type="dxa"/>
              <w:left w:w="95" w:type="dxa"/>
              <w:bottom w:w="85" w:type="dxa"/>
              <w:right w:w="95" w:type="dxa"/>
            </w:tcMar>
            <w:vAlign w:val="center"/>
          </w:tcPr>
          <w:p w14:paraId="3E708800">
            <w:pPr>
              <w:spacing w:after="0" w:line="264" w:lineRule="auto"/>
            </w:pPr>
            <w:r>
              <w:rPr>
                <w:b w:val="0"/>
                <w:sz w:val="19"/>
              </w:rPr>
              <w:t>______</w:t>
            </w:r>
          </w:p>
        </w:tc>
      </w:tr>
      <w:tr w14:paraId="6A6BB744">
        <w:trPr>
          <w:cantSplit/>
          <w:jc w:val="center"/>
        </w:trPr>
        <w:tc>
          <w:tcPr>
            <w:tcW w:w="2268" w:type="dxa"/>
            <w:tcMar>
              <w:top w:w="85" w:type="dxa"/>
              <w:left w:w="95" w:type="dxa"/>
              <w:bottom w:w="85" w:type="dxa"/>
              <w:right w:w="95" w:type="dxa"/>
            </w:tcMar>
            <w:vAlign w:val="center"/>
          </w:tcPr>
          <w:p w14:paraId="7FF34B6E">
            <w:pPr>
              <w:spacing w:after="0" w:line="264" w:lineRule="auto"/>
            </w:pPr>
            <w:r>
              <w:rPr>
                <w:b w:val="0"/>
                <w:sz w:val="19"/>
              </w:rPr>
              <w:t>学校网盘 / ______</w:t>
            </w:r>
          </w:p>
        </w:tc>
        <w:tc>
          <w:tcPr>
            <w:tcW w:w="2268" w:type="dxa"/>
            <w:tcMar>
              <w:top w:w="85" w:type="dxa"/>
              <w:left w:w="95" w:type="dxa"/>
              <w:bottom w:w="85" w:type="dxa"/>
              <w:right w:w="95" w:type="dxa"/>
            </w:tcMar>
            <w:vAlign w:val="center"/>
          </w:tcPr>
          <w:p w14:paraId="37D83E71">
            <w:pPr>
              <w:spacing w:after="0" w:line="264" w:lineRule="auto"/>
            </w:pPr>
            <w:r>
              <w:rPr>
                <w:b w:val="0"/>
                <w:sz w:val="19"/>
              </w:rPr>
              <w:t>□ 否　□ 待了解　□ 是</w:t>
            </w:r>
          </w:p>
        </w:tc>
        <w:tc>
          <w:tcPr>
            <w:tcW w:w="2551" w:type="dxa"/>
            <w:tcMar>
              <w:top w:w="85" w:type="dxa"/>
              <w:left w:w="95" w:type="dxa"/>
              <w:bottom w:w="85" w:type="dxa"/>
              <w:right w:w="95" w:type="dxa"/>
            </w:tcMar>
            <w:vAlign w:val="center"/>
          </w:tcPr>
          <w:p w14:paraId="3828A60B">
            <w:pPr>
              <w:spacing w:after="0" w:line="264" w:lineRule="auto"/>
            </w:pPr>
            <w:r>
              <w:rPr>
                <w:b w:val="0"/>
                <w:sz w:val="19"/>
              </w:rPr>
              <w:t>______</w:t>
            </w:r>
          </w:p>
        </w:tc>
        <w:tc>
          <w:tcPr>
            <w:tcW w:w="2551" w:type="dxa"/>
            <w:tcMar>
              <w:top w:w="85" w:type="dxa"/>
              <w:left w:w="95" w:type="dxa"/>
              <w:bottom w:w="85" w:type="dxa"/>
              <w:right w:w="95" w:type="dxa"/>
            </w:tcMar>
            <w:vAlign w:val="center"/>
          </w:tcPr>
          <w:p w14:paraId="726DC150">
            <w:pPr>
              <w:spacing w:after="0" w:line="264" w:lineRule="auto"/>
            </w:pPr>
            <w:r>
              <w:rPr>
                <w:b w:val="0"/>
                <w:sz w:val="19"/>
              </w:rPr>
              <w:t>______</w:t>
            </w:r>
          </w:p>
        </w:tc>
      </w:tr>
      <w:tr w14:paraId="165A9063">
        <w:trPr>
          <w:cantSplit/>
          <w:jc w:val="center"/>
        </w:trPr>
        <w:tc>
          <w:tcPr>
            <w:tcW w:w="2268" w:type="dxa"/>
            <w:tcMar>
              <w:top w:w="85" w:type="dxa"/>
              <w:left w:w="95" w:type="dxa"/>
              <w:bottom w:w="85" w:type="dxa"/>
              <w:right w:w="95" w:type="dxa"/>
            </w:tcMar>
            <w:vAlign w:val="center"/>
          </w:tcPr>
          <w:p w14:paraId="62870680">
            <w:pPr>
              <w:spacing w:after="0" w:line="264" w:lineRule="auto"/>
            </w:pPr>
            <w:r>
              <w:rPr>
                <w:b w:val="0"/>
                <w:sz w:val="19"/>
              </w:rPr>
              <w:t>人事或办公审批工具 / ______</w:t>
            </w:r>
          </w:p>
        </w:tc>
        <w:tc>
          <w:tcPr>
            <w:tcW w:w="2268" w:type="dxa"/>
            <w:tcMar>
              <w:top w:w="85" w:type="dxa"/>
              <w:left w:w="95" w:type="dxa"/>
              <w:bottom w:w="85" w:type="dxa"/>
              <w:right w:w="95" w:type="dxa"/>
            </w:tcMar>
            <w:vAlign w:val="center"/>
          </w:tcPr>
          <w:p w14:paraId="0A87320A">
            <w:pPr>
              <w:spacing w:after="0" w:line="264" w:lineRule="auto"/>
            </w:pPr>
            <w:r>
              <w:rPr>
                <w:b w:val="0"/>
                <w:sz w:val="19"/>
              </w:rPr>
              <w:t>□ 否　□ 待了解　□ 是</w:t>
            </w:r>
          </w:p>
        </w:tc>
        <w:tc>
          <w:tcPr>
            <w:tcW w:w="2551" w:type="dxa"/>
            <w:tcMar>
              <w:top w:w="85" w:type="dxa"/>
              <w:left w:w="95" w:type="dxa"/>
              <w:bottom w:w="85" w:type="dxa"/>
              <w:right w:w="95" w:type="dxa"/>
            </w:tcMar>
            <w:vAlign w:val="center"/>
          </w:tcPr>
          <w:p w14:paraId="3B3A9BF8">
            <w:pPr>
              <w:spacing w:after="0" w:line="264" w:lineRule="auto"/>
            </w:pPr>
            <w:r>
              <w:rPr>
                <w:b w:val="0"/>
                <w:sz w:val="19"/>
              </w:rPr>
              <w:t>______</w:t>
            </w:r>
          </w:p>
        </w:tc>
        <w:tc>
          <w:tcPr>
            <w:tcW w:w="2551" w:type="dxa"/>
            <w:tcMar>
              <w:top w:w="85" w:type="dxa"/>
              <w:left w:w="95" w:type="dxa"/>
              <w:bottom w:w="85" w:type="dxa"/>
              <w:right w:w="95" w:type="dxa"/>
            </w:tcMar>
            <w:vAlign w:val="center"/>
          </w:tcPr>
          <w:p w14:paraId="49FAA4A5">
            <w:pPr>
              <w:spacing w:after="0" w:line="264" w:lineRule="auto"/>
            </w:pPr>
            <w:r>
              <w:rPr>
                <w:b w:val="0"/>
                <w:sz w:val="19"/>
              </w:rPr>
              <w:t>______</w:t>
            </w:r>
          </w:p>
        </w:tc>
      </w:tr>
    </w:tbl>
    <w:p w14:paraId="22145B69">
      <w:pPr>
        <w:spacing w:after="20"/>
      </w:pPr>
    </w:p>
    <w:p w14:paraId="1F3551A2">
      <w:r>
        <w:rPr>
          <w:b w:val="0"/>
        </w:rPr>
        <w:t>本期优先了解现有工具能够查询、下载和导出的范围。若需要自动读取页面内容，应先明确用于测试的账号、允许查看的页面、只能查看还是允许填写、允许使用的时间、成功标准和停止条件，再决定是否正式使用。账号和密码通过学校认可的安全方式提供，不填写在本单中。</w:t>
      </w:r>
    </w:p>
    <w:p w14:paraId="18B635E7">
      <w:pPr>
        <w:pStyle w:val="4"/>
      </w:pPr>
      <w:r>
        <w:rPr>
          <w:b w:val="0"/>
        </w:rPr>
        <w:t>5.7 学校资料的权利、使用和保存</w:t>
      </w:r>
    </w:p>
    <w:p w14:paraId="2FFA220F">
      <w:r>
        <w:rPr>
          <w:b/>
        </w:rPr>
        <w:t>学校对本项目中的全部业务资料拥有完整权利和控制权。</w:t>
      </w:r>
      <w:r>
        <w:rPr>
          <w:b w:val="0"/>
        </w:rPr>
        <w:t xml:space="preserve"> 无论资料保存在学校内部设备，还是保存在学校租赁并控制的专用空间中，都不改变学校对资料的权利。</w:t>
      </w:r>
    </w:p>
    <w:p w14:paraId="6B25F470">
      <w:r>
        <w:rPr>
          <w:b w:val="0"/>
        </w:rPr>
        <w:t>服务方负责提供材料整理、查询、内容生成和任务处理等服务。服务过程中，只能在学校批准的范围内临时使用完成本次任务所必需的资料；任务完成、失败、取消或超过约定时间后，应清除临时内容。服务方不得把学校材料正文、业务记录和生成成果长期保存在服务方环境中，也不得用于训练或提供给其他学校使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685"/>
        <w:gridCol w:w="3685"/>
      </w:tblGrid>
      <w:tr w14:paraId="3BA36CE7">
        <w:trPr>
          <w:cantSplit/>
          <w:tblHeader/>
          <w:jc w:val="center"/>
        </w:trPr>
        <w:tc>
          <w:tcPr>
            <w:tcW w:w="2268" w:type="dxa"/>
            <w:shd w:val="clear" w:color="auto" w:fill="E8EEF4"/>
            <w:tcMar>
              <w:top w:w="85" w:type="dxa"/>
              <w:left w:w="95" w:type="dxa"/>
              <w:bottom w:w="85" w:type="dxa"/>
              <w:right w:w="95" w:type="dxa"/>
            </w:tcMar>
            <w:vAlign w:val="center"/>
          </w:tcPr>
          <w:p w14:paraId="787AB124">
            <w:pPr>
              <w:spacing w:after="0" w:line="264" w:lineRule="auto"/>
            </w:pPr>
            <w:r>
              <w:rPr>
                <w:b/>
                <w:sz w:val="19"/>
              </w:rPr>
              <w:t>内容</w:t>
            </w:r>
          </w:p>
        </w:tc>
        <w:tc>
          <w:tcPr>
            <w:tcW w:w="3685" w:type="dxa"/>
            <w:shd w:val="clear" w:color="auto" w:fill="E8EEF4"/>
            <w:tcMar>
              <w:top w:w="85" w:type="dxa"/>
              <w:left w:w="95" w:type="dxa"/>
              <w:bottom w:w="85" w:type="dxa"/>
              <w:right w:w="95" w:type="dxa"/>
            </w:tcMar>
            <w:vAlign w:val="center"/>
          </w:tcPr>
          <w:p w14:paraId="29C5BCAC">
            <w:pPr>
              <w:spacing w:after="0" w:line="264" w:lineRule="auto"/>
            </w:pPr>
            <w:r>
              <w:rPr>
                <w:b/>
                <w:sz w:val="19"/>
              </w:rPr>
              <w:t>由谁保管和控制</w:t>
            </w:r>
          </w:p>
        </w:tc>
        <w:tc>
          <w:tcPr>
            <w:tcW w:w="3685" w:type="dxa"/>
            <w:shd w:val="clear" w:color="auto" w:fill="E8EEF4"/>
            <w:tcMar>
              <w:top w:w="85" w:type="dxa"/>
              <w:left w:w="95" w:type="dxa"/>
              <w:bottom w:w="85" w:type="dxa"/>
              <w:right w:w="95" w:type="dxa"/>
            </w:tcMar>
            <w:vAlign w:val="center"/>
          </w:tcPr>
          <w:p w14:paraId="3276AD92">
            <w:pPr>
              <w:spacing w:after="0" w:line="264" w:lineRule="auto"/>
            </w:pPr>
            <w:r>
              <w:rPr>
                <w:b/>
                <w:sz w:val="19"/>
              </w:rPr>
              <w:t>约定</w:t>
            </w:r>
          </w:p>
        </w:tc>
      </w:tr>
      <w:tr w14:paraId="69B98D40">
        <w:trPr>
          <w:cantSplit/>
          <w:jc w:val="center"/>
        </w:trPr>
        <w:tc>
          <w:tcPr>
            <w:tcW w:w="2268" w:type="dxa"/>
            <w:tcMar>
              <w:top w:w="85" w:type="dxa"/>
              <w:left w:w="95" w:type="dxa"/>
              <w:bottom w:w="85" w:type="dxa"/>
              <w:right w:w="95" w:type="dxa"/>
            </w:tcMar>
            <w:vAlign w:val="center"/>
          </w:tcPr>
          <w:p w14:paraId="65C495E8">
            <w:pPr>
              <w:spacing w:after="0" w:line="264" w:lineRule="auto"/>
            </w:pPr>
            <w:r>
              <w:rPr>
                <w:b w:val="0"/>
                <w:sz w:val="19"/>
              </w:rPr>
              <w:t>专业群、指标、任务、成员和查看范围等记录</w:t>
            </w:r>
          </w:p>
        </w:tc>
        <w:tc>
          <w:tcPr>
            <w:tcW w:w="3685" w:type="dxa"/>
            <w:tcMar>
              <w:top w:w="85" w:type="dxa"/>
              <w:left w:w="95" w:type="dxa"/>
              <w:bottom w:w="85" w:type="dxa"/>
              <w:right w:w="95" w:type="dxa"/>
            </w:tcMar>
            <w:vAlign w:val="center"/>
          </w:tcPr>
          <w:p w14:paraId="3F2855F9">
            <w:pPr>
              <w:spacing w:after="0" w:line="264" w:lineRule="auto"/>
            </w:pPr>
            <w:r>
              <w:rPr>
                <w:b w:val="0"/>
                <w:sz w:val="19"/>
              </w:rPr>
              <w:t>学校</w:t>
            </w:r>
          </w:p>
        </w:tc>
        <w:tc>
          <w:tcPr>
            <w:tcW w:w="3685" w:type="dxa"/>
            <w:tcMar>
              <w:top w:w="85" w:type="dxa"/>
              <w:left w:w="95" w:type="dxa"/>
              <w:bottom w:w="85" w:type="dxa"/>
              <w:right w:w="95" w:type="dxa"/>
            </w:tcMar>
            <w:vAlign w:val="center"/>
          </w:tcPr>
          <w:p w14:paraId="63812FD1">
            <w:pPr>
              <w:spacing w:after="0" w:line="264" w:lineRule="auto"/>
            </w:pPr>
            <w:r>
              <w:rPr>
                <w:b w:val="0"/>
                <w:sz w:val="19"/>
              </w:rPr>
              <w:t>由学校决定谁能查看、填写、修改、导出和删除</w:t>
            </w:r>
          </w:p>
        </w:tc>
      </w:tr>
      <w:tr w14:paraId="3E8F4F30">
        <w:trPr>
          <w:cantSplit/>
          <w:jc w:val="center"/>
        </w:trPr>
        <w:tc>
          <w:tcPr>
            <w:tcW w:w="2268" w:type="dxa"/>
            <w:tcMar>
              <w:top w:w="85" w:type="dxa"/>
              <w:left w:w="95" w:type="dxa"/>
              <w:bottom w:w="85" w:type="dxa"/>
              <w:right w:w="95" w:type="dxa"/>
            </w:tcMar>
            <w:vAlign w:val="center"/>
          </w:tcPr>
          <w:p w14:paraId="7CF129BA">
            <w:pPr>
              <w:spacing w:after="0" w:line="264" w:lineRule="auto"/>
            </w:pPr>
            <w:r>
              <w:rPr>
                <w:b w:val="0"/>
                <w:sz w:val="19"/>
              </w:rPr>
              <w:t>原始材料、整理结果、报告、使用记录和备份</w:t>
            </w:r>
          </w:p>
        </w:tc>
        <w:tc>
          <w:tcPr>
            <w:tcW w:w="3685" w:type="dxa"/>
            <w:tcMar>
              <w:top w:w="85" w:type="dxa"/>
              <w:left w:w="95" w:type="dxa"/>
              <w:bottom w:w="85" w:type="dxa"/>
              <w:right w:w="95" w:type="dxa"/>
            </w:tcMar>
            <w:vAlign w:val="center"/>
          </w:tcPr>
          <w:p w14:paraId="78D8E2AF">
            <w:pPr>
              <w:spacing w:after="0" w:line="264" w:lineRule="auto"/>
            </w:pPr>
            <w:r>
              <w:rPr>
                <w:b w:val="0"/>
                <w:sz w:val="19"/>
              </w:rPr>
              <w:t>学校</w:t>
            </w:r>
          </w:p>
        </w:tc>
        <w:tc>
          <w:tcPr>
            <w:tcW w:w="3685" w:type="dxa"/>
            <w:tcMar>
              <w:top w:w="85" w:type="dxa"/>
              <w:left w:w="95" w:type="dxa"/>
              <w:bottom w:w="85" w:type="dxa"/>
              <w:right w:w="95" w:type="dxa"/>
            </w:tcMar>
            <w:vAlign w:val="center"/>
          </w:tcPr>
          <w:p w14:paraId="110230E2">
            <w:pPr>
              <w:spacing w:after="0" w:line="264" w:lineRule="auto"/>
            </w:pPr>
            <w:r>
              <w:rPr>
                <w:b w:val="0"/>
                <w:sz w:val="19"/>
              </w:rPr>
              <w:t>可保存在校内设备或学校租赁并控制的专用空间</w:t>
            </w:r>
          </w:p>
        </w:tc>
      </w:tr>
      <w:tr w14:paraId="614575D6">
        <w:trPr>
          <w:cantSplit/>
          <w:jc w:val="center"/>
        </w:trPr>
        <w:tc>
          <w:tcPr>
            <w:tcW w:w="2268" w:type="dxa"/>
            <w:tcMar>
              <w:top w:w="85" w:type="dxa"/>
              <w:left w:w="95" w:type="dxa"/>
              <w:bottom w:w="85" w:type="dxa"/>
              <w:right w:w="95" w:type="dxa"/>
            </w:tcMar>
            <w:vAlign w:val="center"/>
          </w:tcPr>
          <w:p w14:paraId="43A48621">
            <w:pPr>
              <w:spacing w:after="0" w:line="264" w:lineRule="auto"/>
            </w:pPr>
            <w:r>
              <w:rPr>
                <w:b w:val="0"/>
                <w:sz w:val="19"/>
              </w:rPr>
              <w:t>材料整理、查询、内容生成等服务</w:t>
            </w:r>
          </w:p>
        </w:tc>
        <w:tc>
          <w:tcPr>
            <w:tcW w:w="3685" w:type="dxa"/>
            <w:tcMar>
              <w:top w:w="85" w:type="dxa"/>
              <w:left w:w="95" w:type="dxa"/>
              <w:bottom w:w="85" w:type="dxa"/>
              <w:right w:w="95" w:type="dxa"/>
            </w:tcMar>
            <w:vAlign w:val="center"/>
          </w:tcPr>
          <w:p w14:paraId="7F145476">
            <w:pPr>
              <w:spacing w:after="0" w:line="264" w:lineRule="auto"/>
            </w:pPr>
            <w:r>
              <w:rPr>
                <w:b w:val="0"/>
                <w:sz w:val="19"/>
              </w:rPr>
              <w:t>服务方</w:t>
            </w:r>
          </w:p>
        </w:tc>
        <w:tc>
          <w:tcPr>
            <w:tcW w:w="3685" w:type="dxa"/>
            <w:tcMar>
              <w:top w:w="85" w:type="dxa"/>
              <w:left w:w="95" w:type="dxa"/>
              <w:bottom w:w="85" w:type="dxa"/>
              <w:right w:w="95" w:type="dxa"/>
            </w:tcMar>
            <w:vAlign w:val="center"/>
          </w:tcPr>
          <w:p w14:paraId="707D8AF1">
            <w:pPr>
              <w:spacing w:after="0" w:line="264" w:lineRule="auto"/>
            </w:pPr>
            <w:r>
              <w:rPr>
                <w:b w:val="0"/>
                <w:sz w:val="19"/>
              </w:rPr>
              <w:t>按学校授权临时使用必要资料，完成后把结果交回学校</w:t>
            </w:r>
          </w:p>
        </w:tc>
      </w:tr>
      <w:tr w14:paraId="4EB9C8B9">
        <w:trPr>
          <w:cantSplit/>
          <w:jc w:val="center"/>
        </w:trPr>
        <w:tc>
          <w:tcPr>
            <w:tcW w:w="2268" w:type="dxa"/>
            <w:tcMar>
              <w:top w:w="85" w:type="dxa"/>
              <w:left w:w="95" w:type="dxa"/>
              <w:bottom w:w="85" w:type="dxa"/>
              <w:right w:w="95" w:type="dxa"/>
            </w:tcMar>
            <w:vAlign w:val="center"/>
          </w:tcPr>
          <w:p w14:paraId="2F5E639A">
            <w:pPr>
              <w:spacing w:after="0" w:line="264" w:lineRule="auto"/>
            </w:pPr>
            <w:r>
              <w:rPr>
                <w:b w:val="0"/>
                <w:sz w:val="19"/>
              </w:rPr>
              <w:t>最终报告、表格、任务状态和处理记录</w:t>
            </w:r>
          </w:p>
        </w:tc>
        <w:tc>
          <w:tcPr>
            <w:tcW w:w="3685" w:type="dxa"/>
            <w:tcMar>
              <w:top w:w="85" w:type="dxa"/>
              <w:left w:w="95" w:type="dxa"/>
              <w:bottom w:w="85" w:type="dxa"/>
              <w:right w:w="95" w:type="dxa"/>
            </w:tcMar>
            <w:vAlign w:val="center"/>
          </w:tcPr>
          <w:p w14:paraId="01118293">
            <w:pPr>
              <w:spacing w:after="0" w:line="264" w:lineRule="auto"/>
            </w:pPr>
            <w:r>
              <w:rPr>
                <w:b w:val="0"/>
                <w:sz w:val="19"/>
              </w:rPr>
              <w:t>学校</w:t>
            </w:r>
          </w:p>
        </w:tc>
        <w:tc>
          <w:tcPr>
            <w:tcW w:w="3685" w:type="dxa"/>
            <w:tcMar>
              <w:top w:w="85" w:type="dxa"/>
              <w:left w:w="95" w:type="dxa"/>
              <w:bottom w:w="85" w:type="dxa"/>
              <w:right w:w="95" w:type="dxa"/>
            </w:tcMar>
            <w:vAlign w:val="center"/>
          </w:tcPr>
          <w:p w14:paraId="6DF6E1EE">
            <w:pPr>
              <w:spacing w:after="0" w:line="264" w:lineRule="auto"/>
            </w:pPr>
            <w:r>
              <w:rPr>
                <w:b w:val="0"/>
                <w:sz w:val="19"/>
              </w:rPr>
              <w:t>学校可随时查询、管理和导出</w:t>
            </w:r>
          </w:p>
        </w:tc>
      </w:tr>
    </w:tbl>
    <w:p w14:paraId="64E580E1">
      <w:pPr>
        <w:spacing w:after="20"/>
      </w:pPr>
    </w:p>
    <w:p w14:paraId="30CF08B9">
      <w:r>
        <w:rPr>
          <w:b/>
        </w:rPr>
        <w:t>一次任务的处理过程</w:t>
      </w:r>
      <w:r>
        <w:rPr>
          <w:b w:val="0"/>
        </w:rPr>
        <w:t>：使用者提出任务 → 确认使用者有权处理相关资料 → 读取完成任务所需的内容 → 完成整理或生成 → 将结果保存到学校控制的位置 → 清除临时内容。</w:t>
      </w:r>
    </w:p>
    <w:p w14:paraId="5A7C93A0">
      <w:r>
        <w:rPr>
          <w:b w:val="0"/>
        </w:rPr>
        <w:t>若确需使用其他单位提供的智能处理能力，应提前向学校说明对方是谁、处理哪些内容、在哪里处理、保留多久、是否用于训练以及如何清除，经学校确认后方可使用。学校授权临时处理资料，不代表学校转让了资料权利。</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705EAE1C">
        <w:trPr>
          <w:cantSplit/>
          <w:tblHeader/>
          <w:jc w:val="center"/>
        </w:trPr>
        <w:tc>
          <w:tcPr>
            <w:tcW w:w="2835" w:type="dxa"/>
            <w:shd w:val="clear" w:color="auto" w:fill="E8EEF4"/>
            <w:tcMar>
              <w:top w:w="85" w:type="dxa"/>
              <w:left w:w="95" w:type="dxa"/>
              <w:bottom w:w="85" w:type="dxa"/>
              <w:right w:w="95" w:type="dxa"/>
            </w:tcMar>
            <w:vAlign w:val="center"/>
          </w:tcPr>
          <w:p w14:paraId="2C8E9E26">
            <w:pPr>
              <w:spacing w:after="0" w:line="264" w:lineRule="auto"/>
            </w:pPr>
            <w:r>
              <w:rPr>
                <w:b/>
                <w:sz w:val="19"/>
              </w:rPr>
              <w:t>待确认事项</w:t>
            </w:r>
          </w:p>
        </w:tc>
        <w:tc>
          <w:tcPr>
            <w:tcW w:w="6803" w:type="dxa"/>
            <w:shd w:val="clear" w:color="auto" w:fill="E8EEF4"/>
            <w:tcMar>
              <w:top w:w="85" w:type="dxa"/>
              <w:left w:w="95" w:type="dxa"/>
              <w:bottom w:w="85" w:type="dxa"/>
              <w:right w:w="95" w:type="dxa"/>
            </w:tcMar>
            <w:vAlign w:val="center"/>
          </w:tcPr>
          <w:p w14:paraId="63E16BF2">
            <w:pPr>
              <w:spacing w:after="0" w:line="264" w:lineRule="auto"/>
            </w:pPr>
            <w:r>
              <w:rPr>
                <w:b/>
                <w:sz w:val="19"/>
              </w:rPr>
              <w:t>填写内容</w:t>
            </w:r>
          </w:p>
        </w:tc>
      </w:tr>
      <w:tr w14:paraId="10088973">
        <w:trPr>
          <w:cantSplit/>
          <w:jc w:val="center"/>
        </w:trPr>
        <w:tc>
          <w:tcPr>
            <w:tcW w:w="2835" w:type="dxa"/>
            <w:tcMar>
              <w:top w:w="85" w:type="dxa"/>
              <w:left w:w="95" w:type="dxa"/>
              <w:bottom w:w="85" w:type="dxa"/>
              <w:right w:w="95" w:type="dxa"/>
            </w:tcMar>
            <w:vAlign w:val="center"/>
          </w:tcPr>
          <w:p w14:paraId="11472A19">
            <w:pPr>
              <w:spacing w:after="0" w:line="264" w:lineRule="auto"/>
            </w:pPr>
            <w:r>
              <w:rPr>
                <w:b w:val="0"/>
                <w:sz w:val="19"/>
              </w:rPr>
              <w:t>学校资料保存位置</w:t>
            </w:r>
          </w:p>
        </w:tc>
        <w:tc>
          <w:tcPr>
            <w:tcW w:w="6803" w:type="dxa"/>
            <w:tcMar>
              <w:top w:w="85" w:type="dxa"/>
              <w:left w:w="95" w:type="dxa"/>
              <w:bottom w:w="85" w:type="dxa"/>
              <w:right w:w="95" w:type="dxa"/>
            </w:tcMar>
            <w:vAlign w:val="center"/>
          </w:tcPr>
          <w:p w14:paraId="4802D8F6">
            <w:pPr>
              <w:spacing w:after="0" w:line="264" w:lineRule="auto"/>
            </w:pPr>
            <w:r>
              <w:rPr>
                <w:b w:val="0"/>
                <w:sz w:val="19"/>
              </w:rPr>
              <w:t>□ 学校内部设备　□ 学校租赁并控制的专用空间；管理人：______</w:t>
            </w:r>
          </w:p>
        </w:tc>
      </w:tr>
      <w:tr w14:paraId="3F4D5C00">
        <w:trPr>
          <w:cantSplit/>
          <w:jc w:val="center"/>
        </w:trPr>
        <w:tc>
          <w:tcPr>
            <w:tcW w:w="2835" w:type="dxa"/>
            <w:tcMar>
              <w:top w:w="85" w:type="dxa"/>
              <w:left w:w="95" w:type="dxa"/>
              <w:bottom w:w="85" w:type="dxa"/>
              <w:right w:w="95" w:type="dxa"/>
            </w:tcMar>
            <w:vAlign w:val="center"/>
          </w:tcPr>
          <w:p w14:paraId="6D9B4497">
            <w:pPr>
              <w:spacing w:after="0" w:line="264" w:lineRule="auto"/>
            </w:pPr>
            <w:r>
              <w:rPr>
                <w:b w:val="0"/>
                <w:sz w:val="19"/>
              </w:rPr>
              <w:t>服务方负责人</w:t>
            </w:r>
          </w:p>
        </w:tc>
        <w:tc>
          <w:tcPr>
            <w:tcW w:w="6803" w:type="dxa"/>
            <w:tcMar>
              <w:top w:w="85" w:type="dxa"/>
              <w:left w:w="95" w:type="dxa"/>
              <w:bottom w:w="85" w:type="dxa"/>
              <w:right w:w="95" w:type="dxa"/>
            </w:tcMar>
            <w:vAlign w:val="center"/>
          </w:tcPr>
          <w:p w14:paraId="5B90DB14">
            <w:pPr>
              <w:spacing w:after="0" w:line="264" w:lineRule="auto"/>
            </w:pPr>
            <w:r>
              <w:rPr>
                <w:b w:val="0"/>
                <w:sz w:val="19"/>
              </w:rPr>
              <w:t>服务提供地点 ______；运行维护负责人 ______</w:t>
            </w:r>
          </w:p>
        </w:tc>
      </w:tr>
      <w:tr w14:paraId="450641CE">
        <w:trPr>
          <w:cantSplit/>
          <w:jc w:val="center"/>
        </w:trPr>
        <w:tc>
          <w:tcPr>
            <w:tcW w:w="2835" w:type="dxa"/>
            <w:tcMar>
              <w:top w:w="85" w:type="dxa"/>
              <w:left w:w="95" w:type="dxa"/>
              <w:bottom w:w="85" w:type="dxa"/>
              <w:right w:w="95" w:type="dxa"/>
            </w:tcMar>
            <w:vAlign w:val="center"/>
          </w:tcPr>
          <w:p w14:paraId="419BBB07">
            <w:pPr>
              <w:spacing w:after="0" w:line="264" w:lineRule="auto"/>
            </w:pPr>
            <w:r>
              <w:rPr>
                <w:b w:val="0"/>
                <w:sz w:val="19"/>
              </w:rPr>
              <w:t>允许使用的资料</w:t>
            </w:r>
          </w:p>
        </w:tc>
        <w:tc>
          <w:tcPr>
            <w:tcW w:w="6803" w:type="dxa"/>
            <w:tcMar>
              <w:top w:w="85" w:type="dxa"/>
              <w:left w:w="95" w:type="dxa"/>
              <w:bottom w:w="85" w:type="dxa"/>
              <w:right w:w="95" w:type="dxa"/>
            </w:tcMar>
            <w:vAlign w:val="center"/>
          </w:tcPr>
          <w:p w14:paraId="0C27EAA0">
            <w:pPr>
              <w:spacing w:after="0" w:line="264" w:lineRule="auto"/>
            </w:pPr>
            <w:r>
              <w:rPr>
                <w:b w:val="0"/>
                <w:sz w:val="19"/>
              </w:rPr>
              <w:t>可查看的资料范围 ______；批准人 ______；如何取消授权 ______</w:t>
            </w:r>
          </w:p>
        </w:tc>
      </w:tr>
      <w:tr w14:paraId="23765DDD">
        <w:trPr>
          <w:cantSplit/>
          <w:jc w:val="center"/>
        </w:trPr>
        <w:tc>
          <w:tcPr>
            <w:tcW w:w="2835" w:type="dxa"/>
            <w:tcMar>
              <w:top w:w="85" w:type="dxa"/>
              <w:left w:w="95" w:type="dxa"/>
              <w:bottom w:w="85" w:type="dxa"/>
              <w:right w:w="95" w:type="dxa"/>
            </w:tcMar>
            <w:vAlign w:val="center"/>
          </w:tcPr>
          <w:p w14:paraId="1885140F">
            <w:pPr>
              <w:spacing w:after="0" w:line="264" w:lineRule="auto"/>
            </w:pPr>
            <w:r>
              <w:rPr>
                <w:b w:val="0"/>
                <w:sz w:val="19"/>
              </w:rPr>
              <w:t>允许完成的事项</w:t>
            </w:r>
          </w:p>
        </w:tc>
        <w:tc>
          <w:tcPr>
            <w:tcW w:w="6803" w:type="dxa"/>
            <w:tcMar>
              <w:top w:w="85" w:type="dxa"/>
              <w:left w:w="95" w:type="dxa"/>
              <w:bottom w:w="85" w:type="dxa"/>
              <w:right w:w="95" w:type="dxa"/>
            </w:tcMar>
            <w:vAlign w:val="center"/>
          </w:tcPr>
          <w:p w14:paraId="698C06D3">
            <w:pPr>
              <w:spacing w:after="0" w:line="264" w:lineRule="auto"/>
            </w:pPr>
            <w:r>
              <w:rPr>
                <w:b w:val="0"/>
                <w:sz w:val="19"/>
              </w:rPr>
              <w:t>□ 查询　□ 整理　□ 生成　□ 写入结果　□ 修改已有记录；需要人工确认的事项 ______</w:t>
            </w:r>
          </w:p>
        </w:tc>
      </w:tr>
      <w:tr w14:paraId="25F98E64">
        <w:trPr>
          <w:cantSplit/>
          <w:jc w:val="center"/>
        </w:trPr>
        <w:tc>
          <w:tcPr>
            <w:tcW w:w="2835" w:type="dxa"/>
            <w:tcMar>
              <w:top w:w="85" w:type="dxa"/>
              <w:left w:w="95" w:type="dxa"/>
              <w:bottom w:w="85" w:type="dxa"/>
              <w:right w:w="95" w:type="dxa"/>
            </w:tcMar>
            <w:vAlign w:val="center"/>
          </w:tcPr>
          <w:p w14:paraId="17CBBB59">
            <w:pPr>
              <w:spacing w:after="0" w:line="264" w:lineRule="auto"/>
            </w:pPr>
            <w:r>
              <w:rPr>
                <w:b w:val="0"/>
                <w:sz w:val="19"/>
              </w:rPr>
              <w:t>临时内容处理</w:t>
            </w:r>
          </w:p>
        </w:tc>
        <w:tc>
          <w:tcPr>
            <w:tcW w:w="6803" w:type="dxa"/>
            <w:tcMar>
              <w:top w:w="85" w:type="dxa"/>
              <w:left w:w="95" w:type="dxa"/>
              <w:bottom w:w="85" w:type="dxa"/>
              <w:right w:w="95" w:type="dxa"/>
            </w:tcMar>
            <w:vAlign w:val="center"/>
          </w:tcPr>
          <w:p w14:paraId="1332B960">
            <w:pPr>
              <w:spacing w:after="0" w:line="264" w:lineRule="auto"/>
            </w:pPr>
            <w:r>
              <w:rPr>
                <w:b w:val="0"/>
                <w:sz w:val="19"/>
              </w:rPr>
              <w:t>最长保留时间 ______；任务完成、失败或取消后的清除要求及核对人 ______</w:t>
            </w:r>
          </w:p>
        </w:tc>
      </w:tr>
      <w:tr w14:paraId="22D99A5B">
        <w:trPr>
          <w:cantSplit/>
          <w:jc w:val="center"/>
        </w:trPr>
        <w:tc>
          <w:tcPr>
            <w:tcW w:w="2835" w:type="dxa"/>
            <w:tcMar>
              <w:top w:w="85" w:type="dxa"/>
              <w:left w:w="95" w:type="dxa"/>
              <w:bottom w:w="85" w:type="dxa"/>
              <w:right w:w="95" w:type="dxa"/>
            </w:tcMar>
            <w:vAlign w:val="center"/>
          </w:tcPr>
          <w:p w14:paraId="19D91C9B">
            <w:pPr>
              <w:spacing w:after="0" w:line="264" w:lineRule="auto"/>
            </w:pPr>
            <w:r>
              <w:rPr>
                <w:b w:val="0"/>
                <w:sz w:val="19"/>
              </w:rPr>
              <w:t>使用其他单位能力</w:t>
            </w:r>
          </w:p>
        </w:tc>
        <w:tc>
          <w:tcPr>
            <w:tcW w:w="6803" w:type="dxa"/>
            <w:tcMar>
              <w:top w:w="85" w:type="dxa"/>
              <w:left w:w="95" w:type="dxa"/>
              <w:bottom w:w="85" w:type="dxa"/>
              <w:right w:w="95" w:type="dxa"/>
            </w:tcMar>
            <w:vAlign w:val="center"/>
          </w:tcPr>
          <w:p w14:paraId="13215F3B">
            <w:pPr>
              <w:spacing w:after="0" w:line="264" w:lineRule="auto"/>
            </w:pPr>
            <w:r>
              <w:rPr>
                <w:b w:val="0"/>
                <w:sz w:val="19"/>
              </w:rPr>
              <w:t>□ 不使用　□ 使用；单位、资料范围和学校批准人 ______</w:t>
            </w:r>
          </w:p>
        </w:tc>
      </w:tr>
      <w:tr w14:paraId="54AAFCE4">
        <w:trPr>
          <w:cantSplit/>
          <w:jc w:val="center"/>
        </w:trPr>
        <w:tc>
          <w:tcPr>
            <w:tcW w:w="2835" w:type="dxa"/>
            <w:tcMar>
              <w:top w:w="85" w:type="dxa"/>
              <w:left w:w="95" w:type="dxa"/>
              <w:bottom w:w="85" w:type="dxa"/>
              <w:right w:w="95" w:type="dxa"/>
            </w:tcMar>
            <w:vAlign w:val="center"/>
          </w:tcPr>
          <w:p w14:paraId="3C4863D0">
            <w:pPr>
              <w:spacing w:after="0" w:line="264" w:lineRule="auto"/>
            </w:pPr>
            <w:r>
              <w:rPr>
                <w:b w:val="0"/>
                <w:sz w:val="19"/>
              </w:rPr>
              <w:t>结果保存和恢复</w:t>
            </w:r>
          </w:p>
        </w:tc>
        <w:tc>
          <w:tcPr>
            <w:tcW w:w="6803" w:type="dxa"/>
            <w:tcMar>
              <w:top w:w="85" w:type="dxa"/>
              <w:left w:w="95" w:type="dxa"/>
              <w:bottom w:w="85" w:type="dxa"/>
              <w:right w:w="95" w:type="dxa"/>
            </w:tcMar>
            <w:vAlign w:val="center"/>
          </w:tcPr>
          <w:p w14:paraId="7B055894">
            <w:pPr>
              <w:spacing w:after="0" w:line="264" w:lineRule="auto"/>
            </w:pPr>
            <w:r>
              <w:rPr>
                <w:b w:val="0"/>
                <w:sz w:val="19"/>
              </w:rPr>
              <w:t>结果保存位置、资料中断后的继续处理办法、备份恢复责任人：______</w:t>
            </w:r>
          </w:p>
        </w:tc>
      </w:tr>
    </w:tbl>
    <w:p w14:paraId="06AD2116">
      <w:pPr>
        <w:spacing w:after="20"/>
      </w:pPr>
    </w:p>
    <w:p w14:paraId="50746C04">
      <w:pPr>
        <w:pStyle w:val="16"/>
      </w:pPr>
      <w:r>
        <w:rPr>
          <w:b w:val="0"/>
        </w:rPr>
        <w:t>默认不允许使用学校原始资料训练智能助手，也不允许跨校复用；如另有需要，必须另行签署明确约定。</w:t>
      </w:r>
    </w:p>
    <w:p w14:paraId="6984F2CF">
      <w:pPr>
        <w:pStyle w:val="16"/>
      </w:pPr>
      <w:r>
        <w:rPr>
          <w:b w:val="0"/>
        </w:rPr>
        <w:t>登录方式：□ 单独账号　□ 使用学校统一登录；校方对接人 ______。</w:t>
      </w:r>
    </w:p>
    <w:p w14:paraId="353A5E81">
      <w:pPr>
        <w:pStyle w:val="16"/>
      </w:pPr>
      <w:r>
        <w:rPr>
          <w:b w:val="0"/>
        </w:rPr>
        <w:t>受限材料及分享审批：______；外部专家可查看到 ______；下载或导出是否需要单独批准 ______。</w:t>
      </w:r>
    </w:p>
    <w:p w14:paraId="56B61079">
      <w:pPr>
        <w:pStyle w:val="16"/>
      </w:pPr>
      <w:r>
        <w:rPr>
          <w:b w:val="0"/>
        </w:rPr>
        <w:t>操作记录保存 ______；备份保存 ______；对话记录保存 ______；业务原件和正式报告归档至 ______。</w:t>
      </w:r>
    </w:p>
    <w:p w14:paraId="3734BD3D">
      <w:pPr>
        <w:pStyle w:val="16"/>
      </w:pPr>
      <w:r>
        <w:rPr>
          <w:b w:val="0"/>
        </w:rPr>
        <w:t>服务方临时协助排查问题的批准人 ______、允许时间 ______；合作结束后的资料导出、返还和清除安排 ______。</w:t>
      </w:r>
    </w:p>
    <w:p w14:paraId="7DF99CD8">
      <w:pPr>
        <w:pStyle w:val="16"/>
      </w:pPr>
      <w:r>
        <w:rPr>
          <w:b w:val="0"/>
        </w:rPr>
        <w:t>需要另行签署的保密或资料处理文件及负责人：______。</w:t>
      </w:r>
    </w:p>
    <w:p w14:paraId="1F45909E">
      <w:pPr>
        <w:pStyle w:val="4"/>
      </w:pPr>
      <w:r>
        <w:rPr>
          <w:b w:val="0"/>
        </w:rPr>
        <w:t>5.8 费用与智能服务安排</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705B87CC">
        <w:trPr>
          <w:cantSplit/>
          <w:tblHeader/>
          <w:jc w:val="center"/>
        </w:trPr>
        <w:tc>
          <w:tcPr>
            <w:tcW w:w="2835" w:type="dxa"/>
            <w:shd w:val="clear" w:color="auto" w:fill="E8EEF4"/>
            <w:tcMar>
              <w:top w:w="85" w:type="dxa"/>
              <w:left w:w="95" w:type="dxa"/>
              <w:bottom w:w="85" w:type="dxa"/>
              <w:right w:w="95" w:type="dxa"/>
            </w:tcMar>
            <w:vAlign w:val="center"/>
          </w:tcPr>
          <w:p w14:paraId="25E730B4">
            <w:pPr>
              <w:spacing w:after="0" w:line="264" w:lineRule="auto"/>
            </w:pPr>
            <w:r>
              <w:rPr>
                <w:b/>
                <w:sz w:val="19"/>
              </w:rPr>
              <w:t>项目</w:t>
            </w:r>
          </w:p>
        </w:tc>
        <w:tc>
          <w:tcPr>
            <w:tcW w:w="6803" w:type="dxa"/>
            <w:shd w:val="clear" w:color="auto" w:fill="E8EEF4"/>
            <w:tcMar>
              <w:top w:w="85" w:type="dxa"/>
              <w:left w:w="95" w:type="dxa"/>
              <w:bottom w:w="85" w:type="dxa"/>
              <w:right w:w="95" w:type="dxa"/>
            </w:tcMar>
            <w:vAlign w:val="center"/>
          </w:tcPr>
          <w:p w14:paraId="5A8E7C09">
            <w:pPr>
              <w:spacing w:after="0" w:line="264" w:lineRule="auto"/>
            </w:pPr>
            <w:r>
              <w:rPr>
                <w:b/>
                <w:sz w:val="19"/>
              </w:rPr>
              <w:t>确认内容</w:t>
            </w:r>
          </w:p>
        </w:tc>
      </w:tr>
      <w:tr w14:paraId="3B739514">
        <w:trPr>
          <w:cantSplit/>
          <w:jc w:val="center"/>
        </w:trPr>
        <w:tc>
          <w:tcPr>
            <w:tcW w:w="2835" w:type="dxa"/>
            <w:tcMar>
              <w:top w:w="85" w:type="dxa"/>
              <w:left w:w="95" w:type="dxa"/>
              <w:bottom w:w="85" w:type="dxa"/>
              <w:right w:w="95" w:type="dxa"/>
            </w:tcMar>
            <w:vAlign w:val="center"/>
          </w:tcPr>
          <w:p w14:paraId="36F1B058">
            <w:pPr>
              <w:spacing w:after="0" w:line="264" w:lineRule="auto"/>
            </w:pPr>
            <w:r>
              <w:rPr>
                <w:b w:val="0"/>
                <w:sz w:val="19"/>
              </w:rPr>
              <w:t>工作站试点建设费用及包含范围</w:t>
            </w:r>
          </w:p>
        </w:tc>
        <w:tc>
          <w:tcPr>
            <w:tcW w:w="6803" w:type="dxa"/>
            <w:tcMar>
              <w:top w:w="85" w:type="dxa"/>
              <w:left w:w="95" w:type="dxa"/>
              <w:bottom w:w="85" w:type="dxa"/>
              <w:right w:w="95" w:type="dxa"/>
            </w:tcMar>
            <w:vAlign w:val="center"/>
          </w:tcPr>
          <w:p w14:paraId="25A7144B">
            <w:pPr>
              <w:spacing w:after="0" w:line="264" w:lineRule="auto"/>
            </w:pPr>
            <w:r>
              <w:rPr>
                <w:b w:val="0"/>
                <w:sz w:val="19"/>
              </w:rPr>
              <w:t>______；会议中的试点投入意向不能替代书面费用约定</w:t>
            </w:r>
          </w:p>
        </w:tc>
      </w:tr>
      <w:tr w14:paraId="5DF60789">
        <w:trPr>
          <w:cantSplit/>
          <w:jc w:val="center"/>
        </w:trPr>
        <w:tc>
          <w:tcPr>
            <w:tcW w:w="2835" w:type="dxa"/>
            <w:tcMar>
              <w:top w:w="85" w:type="dxa"/>
              <w:left w:w="95" w:type="dxa"/>
              <w:bottom w:w="85" w:type="dxa"/>
              <w:right w:w="95" w:type="dxa"/>
            </w:tcMar>
            <w:vAlign w:val="center"/>
          </w:tcPr>
          <w:p w14:paraId="4F5442E7">
            <w:pPr>
              <w:spacing w:after="0" w:line="264" w:lineRule="auto"/>
            </w:pPr>
            <w:r>
              <w:rPr>
                <w:b w:val="0"/>
                <w:sz w:val="19"/>
              </w:rPr>
              <w:t>学校资料保存与服务使用费用</w:t>
            </w:r>
          </w:p>
        </w:tc>
        <w:tc>
          <w:tcPr>
            <w:tcW w:w="6803" w:type="dxa"/>
            <w:tcMar>
              <w:top w:w="85" w:type="dxa"/>
              <w:left w:w="95" w:type="dxa"/>
              <w:bottom w:w="85" w:type="dxa"/>
              <w:right w:w="95" w:type="dxa"/>
            </w:tcMar>
            <w:vAlign w:val="center"/>
          </w:tcPr>
          <w:p w14:paraId="7253C5C7">
            <w:pPr>
              <w:spacing w:after="0" w:line="264" w:lineRule="auto"/>
            </w:pPr>
            <w:r>
              <w:rPr>
                <w:b w:val="0"/>
                <w:sz w:val="19"/>
              </w:rPr>
              <w:t>学校保存资料所需费用承担方 ______；服务方智能服务费用 ______；确认日期 ______</w:t>
            </w:r>
          </w:p>
        </w:tc>
      </w:tr>
      <w:tr w14:paraId="0404E8AD">
        <w:trPr>
          <w:cantSplit/>
          <w:jc w:val="center"/>
        </w:trPr>
        <w:tc>
          <w:tcPr>
            <w:tcW w:w="2835" w:type="dxa"/>
            <w:tcMar>
              <w:top w:w="85" w:type="dxa"/>
              <w:left w:w="95" w:type="dxa"/>
              <w:bottom w:w="85" w:type="dxa"/>
              <w:right w:w="95" w:type="dxa"/>
            </w:tcMar>
            <w:vAlign w:val="center"/>
          </w:tcPr>
          <w:p w14:paraId="7EBD8EB1">
            <w:pPr>
              <w:spacing w:after="0" w:line="264" w:lineRule="auto"/>
            </w:pPr>
            <w:r>
              <w:rPr>
                <w:b w:val="0"/>
                <w:sz w:val="19"/>
              </w:rPr>
              <w:t>扫描件识别、录音整理等使用费用</w:t>
            </w:r>
          </w:p>
        </w:tc>
        <w:tc>
          <w:tcPr>
            <w:tcW w:w="6803" w:type="dxa"/>
            <w:tcMar>
              <w:top w:w="85" w:type="dxa"/>
              <w:left w:w="95" w:type="dxa"/>
              <w:bottom w:w="85" w:type="dxa"/>
              <w:right w:w="95" w:type="dxa"/>
            </w:tcMar>
            <w:vAlign w:val="center"/>
          </w:tcPr>
          <w:p w14:paraId="6D86F727">
            <w:pPr>
              <w:spacing w:after="0" w:line="264" w:lineRule="auto"/>
            </w:pPr>
            <w:r>
              <w:rPr>
                <w:b w:val="0"/>
                <w:sz w:val="19"/>
              </w:rPr>
              <w:t>计费方式 ______；币种 ______；每月最高费用 ______；承担方 ______</w:t>
            </w:r>
          </w:p>
        </w:tc>
      </w:tr>
      <w:tr w14:paraId="6634D78B">
        <w:trPr>
          <w:cantSplit/>
          <w:jc w:val="center"/>
        </w:trPr>
        <w:tc>
          <w:tcPr>
            <w:tcW w:w="2835" w:type="dxa"/>
            <w:tcMar>
              <w:top w:w="85" w:type="dxa"/>
              <w:left w:w="95" w:type="dxa"/>
              <w:bottom w:w="85" w:type="dxa"/>
              <w:right w:w="95" w:type="dxa"/>
            </w:tcMar>
            <w:vAlign w:val="center"/>
          </w:tcPr>
          <w:p w14:paraId="648DA039">
            <w:pPr>
              <w:spacing w:after="0" w:line="264" w:lineRule="auto"/>
            </w:pPr>
            <w:r>
              <w:rPr>
                <w:b w:val="0"/>
                <w:sz w:val="19"/>
              </w:rPr>
              <w:t>第三方办公平台许可/短信/维护</w:t>
            </w:r>
          </w:p>
        </w:tc>
        <w:tc>
          <w:tcPr>
            <w:tcW w:w="6803" w:type="dxa"/>
            <w:tcMar>
              <w:top w:w="85" w:type="dxa"/>
              <w:left w:w="95" w:type="dxa"/>
              <w:bottom w:w="85" w:type="dxa"/>
              <w:right w:w="95" w:type="dxa"/>
            </w:tcMar>
            <w:vAlign w:val="center"/>
          </w:tcPr>
          <w:p w14:paraId="1F249059">
            <w:pPr>
              <w:spacing w:after="0" w:line="264" w:lineRule="auto"/>
            </w:pPr>
            <w:r>
              <w:rPr>
                <w:b w:val="0"/>
                <w:sz w:val="19"/>
              </w:rPr>
              <w:t>______；是否另购 ______</w:t>
            </w:r>
          </w:p>
        </w:tc>
      </w:tr>
      <w:tr w14:paraId="01F0326D">
        <w:trPr>
          <w:cantSplit/>
          <w:jc w:val="center"/>
        </w:trPr>
        <w:tc>
          <w:tcPr>
            <w:tcW w:w="2835" w:type="dxa"/>
            <w:tcMar>
              <w:top w:w="85" w:type="dxa"/>
              <w:left w:w="95" w:type="dxa"/>
              <w:bottom w:w="85" w:type="dxa"/>
              <w:right w:w="95" w:type="dxa"/>
            </w:tcMar>
            <w:vAlign w:val="center"/>
          </w:tcPr>
          <w:p w14:paraId="04E788CD">
            <w:pPr>
              <w:spacing w:after="0" w:line="264" w:lineRule="auto"/>
            </w:pPr>
            <w:r>
              <w:rPr>
                <w:b w:val="0"/>
                <w:sz w:val="19"/>
              </w:rPr>
              <w:t>智能服务选择</w:t>
            </w:r>
          </w:p>
        </w:tc>
        <w:tc>
          <w:tcPr>
            <w:tcW w:w="6803" w:type="dxa"/>
            <w:tcMar>
              <w:top w:w="85" w:type="dxa"/>
              <w:left w:w="95" w:type="dxa"/>
              <w:bottom w:w="85" w:type="dxa"/>
              <w:right w:w="95" w:type="dxa"/>
            </w:tcMar>
            <w:vAlign w:val="center"/>
          </w:tcPr>
          <w:p w14:paraId="6DBC5EB8">
            <w:pPr>
              <w:spacing w:after="0" w:line="264" w:lineRule="auto"/>
            </w:pPr>
            <w:r>
              <w:rPr>
                <w:b w:val="0"/>
                <w:sz w:val="19"/>
              </w:rPr>
              <w:t>□ 采用一种已验证服务　□ 不同任务可选不同服务；确认人 ______</w:t>
            </w:r>
          </w:p>
        </w:tc>
      </w:tr>
      <w:tr w14:paraId="6406004A">
        <w:trPr>
          <w:cantSplit/>
          <w:jc w:val="center"/>
        </w:trPr>
        <w:tc>
          <w:tcPr>
            <w:tcW w:w="2835" w:type="dxa"/>
            <w:tcMar>
              <w:top w:w="85" w:type="dxa"/>
              <w:left w:w="95" w:type="dxa"/>
              <w:bottom w:w="85" w:type="dxa"/>
              <w:right w:w="95" w:type="dxa"/>
            </w:tcMar>
            <w:vAlign w:val="center"/>
          </w:tcPr>
          <w:p w14:paraId="3B46CF4F">
            <w:pPr>
              <w:spacing w:after="0" w:line="264" w:lineRule="auto"/>
            </w:pPr>
            <w:r>
              <w:rPr>
                <w:b w:val="0"/>
                <w:sz w:val="19"/>
              </w:rPr>
              <w:t>超出费用或服务不可用时</w:t>
            </w:r>
          </w:p>
        </w:tc>
        <w:tc>
          <w:tcPr>
            <w:tcW w:w="6803" w:type="dxa"/>
            <w:tcMar>
              <w:top w:w="85" w:type="dxa"/>
              <w:left w:w="95" w:type="dxa"/>
              <w:bottom w:w="85" w:type="dxa"/>
              <w:right w:w="95" w:type="dxa"/>
            </w:tcMar>
            <w:vAlign w:val="center"/>
          </w:tcPr>
          <w:p w14:paraId="28AA6E69">
            <w:pPr>
              <w:spacing w:after="0" w:line="264" w:lineRule="auto"/>
            </w:pPr>
            <w:r>
              <w:rPr>
                <w:b w:val="0"/>
                <w:sz w:val="19"/>
              </w:rPr>
              <w:t>建议暂停新的智能处理任务并提醒，保留人工操作；提高额度批准人 ______；不得擅自改用未经学校允许的服务</w:t>
            </w:r>
          </w:p>
        </w:tc>
      </w:tr>
      <w:tr w14:paraId="2066A577">
        <w:trPr>
          <w:cantSplit/>
          <w:jc w:val="center"/>
        </w:trPr>
        <w:tc>
          <w:tcPr>
            <w:tcW w:w="2835" w:type="dxa"/>
            <w:tcMar>
              <w:top w:w="85" w:type="dxa"/>
              <w:left w:w="95" w:type="dxa"/>
              <w:bottom w:w="85" w:type="dxa"/>
              <w:right w:w="95" w:type="dxa"/>
            </w:tcMar>
            <w:vAlign w:val="center"/>
          </w:tcPr>
          <w:p w14:paraId="22FAB450">
            <w:pPr>
              <w:spacing w:after="0" w:line="264" w:lineRule="auto"/>
            </w:pPr>
            <w:r>
              <w:rPr>
                <w:b w:val="0"/>
                <w:sz w:val="19"/>
              </w:rPr>
              <w:t>费用核对</w:t>
            </w:r>
          </w:p>
        </w:tc>
        <w:tc>
          <w:tcPr>
            <w:tcW w:w="6803" w:type="dxa"/>
            <w:tcMar>
              <w:top w:w="85" w:type="dxa"/>
              <w:left w:w="95" w:type="dxa"/>
              <w:bottom w:w="85" w:type="dxa"/>
              <w:right w:w="95" w:type="dxa"/>
            </w:tcMar>
            <w:vAlign w:val="center"/>
          </w:tcPr>
          <w:p w14:paraId="3ED4B978">
            <w:pPr>
              <w:spacing w:after="0" w:line="264" w:lineRule="auto"/>
            </w:pPr>
            <w:r>
              <w:rPr>
                <w:b w:val="0"/>
                <w:sz w:val="19"/>
              </w:rPr>
              <w:t>分别记录预计费用、实际账单和失败后重复处理产生的费用；核对负责人 ______</w:t>
            </w:r>
          </w:p>
        </w:tc>
      </w:tr>
    </w:tbl>
    <w:p w14:paraId="5C78A3B2">
      <w:pPr>
        <w:spacing w:after="20"/>
      </w:pPr>
    </w:p>
    <w:p w14:paraId="019909C7">
      <w:pPr>
        <w:pStyle w:val="3"/>
      </w:pPr>
      <w:r>
        <w:rPr>
          <w:b w:val="0"/>
        </w:rPr>
        <w:t>六、使用规模与服务要求</w:t>
      </w:r>
    </w:p>
    <w:p w14:paraId="3762A8B8">
      <w:r>
        <w:rPr>
          <w:b w:val="0"/>
        </w:rPr>
        <w:t>下列内容用于确认学校实际使用条件，应在正式验收前填写。表中的建议值需要双方确认后才生效。</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351AC664">
        <w:trPr>
          <w:cantSplit/>
          <w:tblHeader/>
          <w:jc w:val="center"/>
        </w:trPr>
        <w:tc>
          <w:tcPr>
            <w:tcW w:w="2835" w:type="dxa"/>
            <w:shd w:val="clear" w:color="auto" w:fill="E8EEF4"/>
            <w:tcMar>
              <w:top w:w="85" w:type="dxa"/>
              <w:left w:w="95" w:type="dxa"/>
              <w:bottom w:w="85" w:type="dxa"/>
              <w:right w:w="95" w:type="dxa"/>
            </w:tcMar>
            <w:vAlign w:val="center"/>
          </w:tcPr>
          <w:p w14:paraId="51A1A5A5">
            <w:pPr>
              <w:spacing w:after="0" w:line="264" w:lineRule="auto"/>
            </w:pPr>
            <w:r>
              <w:rPr>
                <w:b/>
                <w:sz w:val="19"/>
              </w:rPr>
              <w:t>类别</w:t>
            </w:r>
          </w:p>
        </w:tc>
        <w:tc>
          <w:tcPr>
            <w:tcW w:w="6803" w:type="dxa"/>
            <w:shd w:val="clear" w:color="auto" w:fill="E8EEF4"/>
            <w:tcMar>
              <w:top w:w="85" w:type="dxa"/>
              <w:left w:w="95" w:type="dxa"/>
              <w:bottom w:w="85" w:type="dxa"/>
              <w:right w:w="95" w:type="dxa"/>
            </w:tcMar>
            <w:vAlign w:val="center"/>
          </w:tcPr>
          <w:p w14:paraId="5317E06D">
            <w:pPr>
              <w:spacing w:after="0" w:line="264" w:lineRule="auto"/>
            </w:pPr>
            <w:r>
              <w:rPr>
                <w:b/>
                <w:sz w:val="19"/>
              </w:rPr>
              <w:t>填写与建议</w:t>
            </w:r>
          </w:p>
        </w:tc>
      </w:tr>
      <w:tr w14:paraId="19946454">
        <w:trPr>
          <w:cantSplit/>
          <w:jc w:val="center"/>
        </w:trPr>
        <w:tc>
          <w:tcPr>
            <w:tcW w:w="2835" w:type="dxa"/>
            <w:tcMar>
              <w:top w:w="85" w:type="dxa"/>
              <w:left w:w="95" w:type="dxa"/>
              <w:bottom w:w="85" w:type="dxa"/>
              <w:right w:w="95" w:type="dxa"/>
            </w:tcMar>
            <w:vAlign w:val="center"/>
          </w:tcPr>
          <w:p w14:paraId="2547AEA5">
            <w:pPr>
              <w:spacing w:after="0" w:line="264" w:lineRule="auto"/>
            </w:pPr>
            <w:r>
              <w:rPr>
                <w:b w:val="0"/>
                <w:sz w:val="19"/>
              </w:rPr>
              <w:t>使用人数</w:t>
            </w:r>
          </w:p>
        </w:tc>
        <w:tc>
          <w:tcPr>
            <w:tcW w:w="6803" w:type="dxa"/>
            <w:tcMar>
              <w:top w:w="85" w:type="dxa"/>
              <w:left w:w="95" w:type="dxa"/>
              <w:bottom w:w="85" w:type="dxa"/>
              <w:right w:w="95" w:type="dxa"/>
            </w:tcMar>
            <w:vAlign w:val="center"/>
          </w:tcPr>
          <w:p w14:paraId="3B1CA751">
            <w:pPr>
              <w:spacing w:after="0" w:line="264" w:lineRule="auto"/>
            </w:pPr>
            <w:r>
              <w:rPr>
                <w:b w:val="0"/>
                <w:sz w:val="19"/>
              </w:rPr>
              <w:t>预计使用教师和管理人员 ______；同一时间最多使用人数 ______；同时查询或生成材料的人数 ______</w:t>
            </w:r>
          </w:p>
        </w:tc>
      </w:tr>
      <w:tr w14:paraId="35D7016D">
        <w:trPr>
          <w:cantSplit/>
          <w:jc w:val="center"/>
        </w:trPr>
        <w:tc>
          <w:tcPr>
            <w:tcW w:w="2835" w:type="dxa"/>
            <w:tcMar>
              <w:top w:w="85" w:type="dxa"/>
              <w:left w:w="95" w:type="dxa"/>
              <w:bottom w:w="85" w:type="dxa"/>
              <w:right w:w="95" w:type="dxa"/>
            </w:tcMar>
            <w:vAlign w:val="center"/>
          </w:tcPr>
          <w:p w14:paraId="6C8D05F8">
            <w:pPr>
              <w:spacing w:after="0" w:line="264" w:lineRule="auto"/>
            </w:pPr>
            <w:r>
              <w:rPr>
                <w:b w:val="0"/>
                <w:sz w:val="19"/>
              </w:rPr>
              <w:t>材料数量</w:t>
            </w:r>
          </w:p>
        </w:tc>
        <w:tc>
          <w:tcPr>
            <w:tcW w:w="6803" w:type="dxa"/>
            <w:tcMar>
              <w:top w:w="85" w:type="dxa"/>
              <w:left w:w="95" w:type="dxa"/>
              <w:bottom w:w="85" w:type="dxa"/>
              <w:right w:w="95" w:type="dxa"/>
            </w:tcMar>
            <w:vAlign w:val="center"/>
          </w:tcPr>
          <w:p w14:paraId="5D63C516">
            <w:pPr>
              <w:spacing w:after="0" w:line="264" w:lineRule="auto"/>
            </w:pPr>
            <w:r>
              <w:rPr>
                <w:b w:val="0"/>
                <w:sz w:val="19"/>
              </w:rPr>
              <w:t>首批材料数量和占用空间 ______；指标数量 ______；每年新增量 ______；单份报告最大篇幅和取材范围 ______</w:t>
            </w:r>
          </w:p>
        </w:tc>
      </w:tr>
      <w:tr w14:paraId="6A50EC37">
        <w:trPr>
          <w:cantSplit/>
          <w:jc w:val="center"/>
        </w:trPr>
        <w:tc>
          <w:tcPr>
            <w:tcW w:w="2835" w:type="dxa"/>
            <w:tcMar>
              <w:top w:w="85" w:type="dxa"/>
              <w:left w:w="95" w:type="dxa"/>
              <w:bottom w:w="85" w:type="dxa"/>
              <w:right w:w="95" w:type="dxa"/>
            </w:tcMar>
            <w:vAlign w:val="center"/>
          </w:tcPr>
          <w:p w14:paraId="72D51051">
            <w:pPr>
              <w:spacing w:after="0" w:line="264" w:lineRule="auto"/>
            </w:pPr>
            <w:r>
              <w:rPr>
                <w:b w:val="0"/>
                <w:sz w:val="19"/>
              </w:rPr>
              <w:t>等待时间</w:t>
            </w:r>
          </w:p>
        </w:tc>
        <w:tc>
          <w:tcPr>
            <w:tcW w:w="6803" w:type="dxa"/>
            <w:tcMar>
              <w:top w:w="85" w:type="dxa"/>
              <w:left w:w="95" w:type="dxa"/>
              <w:bottom w:w="85" w:type="dxa"/>
              <w:right w:w="95" w:type="dxa"/>
            </w:tcMar>
            <w:vAlign w:val="center"/>
          </w:tcPr>
          <w:p w14:paraId="62DCFEF4">
            <w:pPr>
              <w:spacing w:after="0" w:line="264" w:lineRule="auto"/>
            </w:pPr>
            <w:r>
              <w:rPr>
                <w:b w:val="0"/>
                <w:sz w:val="19"/>
              </w:rPr>
              <w:t>一般查询最长等待 ______；生成报告最长等待 ______；输出 Word/PDF 最长等待 ______</w:t>
            </w:r>
          </w:p>
        </w:tc>
      </w:tr>
      <w:tr w14:paraId="46AD6E05">
        <w:trPr>
          <w:cantSplit/>
          <w:jc w:val="center"/>
        </w:trPr>
        <w:tc>
          <w:tcPr>
            <w:tcW w:w="2835" w:type="dxa"/>
            <w:tcMar>
              <w:top w:w="85" w:type="dxa"/>
              <w:left w:w="95" w:type="dxa"/>
              <w:bottom w:w="85" w:type="dxa"/>
              <w:right w:w="95" w:type="dxa"/>
            </w:tcMar>
            <w:vAlign w:val="center"/>
          </w:tcPr>
          <w:p w14:paraId="28A3F3D5">
            <w:pPr>
              <w:spacing w:after="0" w:line="264" w:lineRule="auto"/>
            </w:pPr>
            <w:r>
              <w:rPr>
                <w:b w:val="0"/>
                <w:sz w:val="19"/>
              </w:rPr>
              <w:t>测试条件</w:t>
            </w:r>
          </w:p>
        </w:tc>
        <w:tc>
          <w:tcPr>
            <w:tcW w:w="6803" w:type="dxa"/>
            <w:tcMar>
              <w:top w:w="85" w:type="dxa"/>
              <w:left w:w="95" w:type="dxa"/>
              <w:bottom w:w="85" w:type="dxa"/>
              <w:right w:w="95" w:type="dxa"/>
            </w:tcMar>
            <w:vAlign w:val="center"/>
          </w:tcPr>
          <w:p w14:paraId="465B8ADC">
            <w:pPr>
              <w:spacing w:after="0" w:line="264" w:lineRule="auto"/>
            </w:pPr>
            <w:r>
              <w:rPr>
                <w:b w:val="0"/>
                <w:sz w:val="19"/>
              </w:rPr>
              <w:t>使用地点和网络条件 ______；采用的智能服务 ______；材料是否已提前整理 ______；连续测试时长 ______</w:t>
            </w:r>
          </w:p>
        </w:tc>
      </w:tr>
      <w:tr w14:paraId="130A5371">
        <w:trPr>
          <w:cantSplit/>
          <w:jc w:val="center"/>
        </w:trPr>
        <w:tc>
          <w:tcPr>
            <w:tcW w:w="2835" w:type="dxa"/>
            <w:tcMar>
              <w:top w:w="85" w:type="dxa"/>
              <w:left w:w="95" w:type="dxa"/>
              <w:bottom w:w="85" w:type="dxa"/>
              <w:right w:w="95" w:type="dxa"/>
            </w:tcMar>
            <w:vAlign w:val="center"/>
          </w:tcPr>
          <w:p w14:paraId="2EFBE4F6">
            <w:pPr>
              <w:spacing w:after="0" w:line="264" w:lineRule="auto"/>
            </w:pPr>
            <w:r>
              <w:rPr>
                <w:b w:val="0"/>
                <w:sz w:val="19"/>
              </w:rPr>
              <w:t>可使用时间</w:t>
            </w:r>
          </w:p>
        </w:tc>
        <w:tc>
          <w:tcPr>
            <w:tcW w:w="6803" w:type="dxa"/>
            <w:tcMar>
              <w:top w:w="85" w:type="dxa"/>
              <w:left w:w="95" w:type="dxa"/>
              <w:bottom w:w="85" w:type="dxa"/>
              <w:right w:w="95" w:type="dxa"/>
            </w:tcMar>
            <w:vAlign w:val="center"/>
          </w:tcPr>
          <w:p w14:paraId="49182553">
            <w:pPr>
              <w:spacing w:after="0" w:line="264" w:lineRule="auto"/>
            </w:pPr>
            <w:r>
              <w:rPr>
                <w:b w:val="0"/>
                <w:sz w:val="19"/>
              </w:rPr>
              <w:t>每天或每周可使用时段 ______；暂停维护提前通知时间 ______；每次维护最长时间 ______</w:t>
            </w:r>
          </w:p>
        </w:tc>
      </w:tr>
      <w:tr w14:paraId="051CC94F">
        <w:trPr>
          <w:cantSplit/>
          <w:jc w:val="center"/>
        </w:trPr>
        <w:tc>
          <w:tcPr>
            <w:tcW w:w="2835" w:type="dxa"/>
            <w:tcMar>
              <w:top w:w="85" w:type="dxa"/>
              <w:left w:w="95" w:type="dxa"/>
              <w:bottom w:w="85" w:type="dxa"/>
              <w:right w:w="95" w:type="dxa"/>
            </w:tcMar>
            <w:vAlign w:val="center"/>
          </w:tcPr>
          <w:p w14:paraId="4A6544A8">
            <w:pPr>
              <w:spacing w:after="0" w:line="264" w:lineRule="auto"/>
            </w:pPr>
            <w:r>
              <w:rPr>
                <w:b w:val="0"/>
                <w:sz w:val="19"/>
              </w:rPr>
              <w:t>资料备份与恢复</w:t>
            </w:r>
          </w:p>
        </w:tc>
        <w:tc>
          <w:tcPr>
            <w:tcW w:w="6803" w:type="dxa"/>
            <w:tcMar>
              <w:top w:w="85" w:type="dxa"/>
              <w:left w:w="95" w:type="dxa"/>
              <w:bottom w:w="85" w:type="dxa"/>
              <w:right w:w="95" w:type="dxa"/>
            </w:tcMar>
            <w:vAlign w:val="center"/>
          </w:tcPr>
          <w:p w14:paraId="2A958D0B">
            <w:pPr>
              <w:spacing w:after="0" w:line="264" w:lineRule="auto"/>
            </w:pPr>
            <w:r>
              <w:rPr>
                <w:b w:val="0"/>
                <w:sz w:val="19"/>
              </w:rPr>
              <w:t>备份频率 ______；最多可接受丢失多长时间内的新资料 ______；最长恢复时间 ______；演练负责人 ______</w:t>
            </w:r>
          </w:p>
        </w:tc>
      </w:tr>
      <w:tr w14:paraId="57878088">
        <w:trPr>
          <w:cantSplit/>
          <w:jc w:val="center"/>
        </w:trPr>
        <w:tc>
          <w:tcPr>
            <w:tcW w:w="2835" w:type="dxa"/>
            <w:tcMar>
              <w:top w:w="85" w:type="dxa"/>
              <w:left w:w="95" w:type="dxa"/>
              <w:bottom w:w="85" w:type="dxa"/>
              <w:right w:w="95" w:type="dxa"/>
            </w:tcMar>
            <w:vAlign w:val="center"/>
          </w:tcPr>
          <w:p w14:paraId="29C62CBF">
            <w:pPr>
              <w:spacing w:after="0" w:line="264" w:lineRule="auto"/>
            </w:pPr>
            <w:r>
              <w:rPr>
                <w:b w:val="0"/>
                <w:sz w:val="19"/>
              </w:rPr>
              <w:t>电脑与手机</w:t>
            </w:r>
          </w:p>
        </w:tc>
        <w:tc>
          <w:tcPr>
            <w:tcW w:w="6803" w:type="dxa"/>
            <w:tcMar>
              <w:top w:w="85" w:type="dxa"/>
              <w:left w:w="95" w:type="dxa"/>
              <w:bottom w:w="85" w:type="dxa"/>
              <w:right w:w="95" w:type="dxa"/>
            </w:tcMar>
            <w:vAlign w:val="center"/>
          </w:tcPr>
          <w:p w14:paraId="2A58C61C">
            <w:pPr>
              <w:spacing w:after="0" w:line="264" w:lineRule="auto"/>
            </w:pPr>
            <w:r>
              <w:rPr>
                <w:b w:val="0"/>
                <w:sz w:val="19"/>
              </w:rPr>
              <w:t>支持的电脑浏览器 ______；是否支持手机浏览器 ______；首期是否需要独立手机应用 ______</w:t>
            </w:r>
          </w:p>
        </w:tc>
      </w:tr>
      <w:tr w14:paraId="65E771B0">
        <w:trPr>
          <w:cantSplit/>
          <w:jc w:val="center"/>
        </w:trPr>
        <w:tc>
          <w:tcPr>
            <w:tcW w:w="2835" w:type="dxa"/>
            <w:tcMar>
              <w:top w:w="85" w:type="dxa"/>
              <w:left w:w="95" w:type="dxa"/>
              <w:bottom w:w="85" w:type="dxa"/>
              <w:right w:w="95" w:type="dxa"/>
            </w:tcMar>
            <w:vAlign w:val="center"/>
          </w:tcPr>
          <w:p w14:paraId="2541FFE1">
            <w:pPr>
              <w:spacing w:after="0" w:line="264" w:lineRule="auto"/>
            </w:pPr>
            <w:r>
              <w:rPr>
                <w:b w:val="0"/>
                <w:sz w:val="19"/>
              </w:rPr>
              <w:t>使用保障</w:t>
            </w:r>
          </w:p>
        </w:tc>
        <w:tc>
          <w:tcPr>
            <w:tcW w:w="6803" w:type="dxa"/>
            <w:tcMar>
              <w:top w:w="85" w:type="dxa"/>
              <w:left w:w="95" w:type="dxa"/>
              <w:bottom w:w="85" w:type="dxa"/>
              <w:right w:w="95" w:type="dxa"/>
            </w:tcMar>
            <w:vAlign w:val="center"/>
          </w:tcPr>
          <w:p w14:paraId="267870C7">
            <w:pPr>
              <w:spacing w:after="0" w:line="264" w:lineRule="auto"/>
            </w:pPr>
            <w:r>
              <w:rPr>
                <w:b w:val="0"/>
                <w:sz w:val="19"/>
              </w:rPr>
              <w:t>学校和服务方各自负责事项 ______；一般/紧急问题的响应时间 ______；联系人 ______</w:t>
            </w:r>
          </w:p>
        </w:tc>
      </w:tr>
      <w:tr w14:paraId="26B55AC4">
        <w:trPr>
          <w:cantSplit/>
          <w:jc w:val="center"/>
        </w:trPr>
        <w:tc>
          <w:tcPr>
            <w:tcW w:w="2835" w:type="dxa"/>
            <w:tcMar>
              <w:top w:w="85" w:type="dxa"/>
              <w:left w:w="95" w:type="dxa"/>
              <w:bottom w:w="85" w:type="dxa"/>
              <w:right w:w="95" w:type="dxa"/>
            </w:tcMar>
            <w:vAlign w:val="center"/>
          </w:tcPr>
          <w:p w14:paraId="58AB8350">
            <w:pPr>
              <w:spacing w:after="0" w:line="264" w:lineRule="auto"/>
            </w:pPr>
            <w:r>
              <w:rPr>
                <w:b w:val="0"/>
                <w:sz w:val="19"/>
              </w:rPr>
              <w:t>培训</w:t>
            </w:r>
          </w:p>
        </w:tc>
        <w:tc>
          <w:tcPr>
            <w:tcW w:w="6803" w:type="dxa"/>
            <w:tcMar>
              <w:top w:w="85" w:type="dxa"/>
              <w:left w:w="95" w:type="dxa"/>
              <w:bottom w:w="85" w:type="dxa"/>
              <w:right w:w="95" w:type="dxa"/>
            </w:tcMar>
            <w:vAlign w:val="center"/>
          </w:tcPr>
          <w:p w14:paraId="261AABF4">
            <w:pPr>
              <w:spacing w:after="0" w:line="264" w:lineRule="auto"/>
            </w:pPr>
            <w:r>
              <w:rPr>
                <w:b w:val="0"/>
                <w:sz w:val="19"/>
              </w:rPr>
              <w:t>□ 现场　□ 线上；教师/负责人/审核人/管理员分别培训，批次 ______</w:t>
            </w:r>
          </w:p>
        </w:tc>
      </w:tr>
      <w:tr w14:paraId="0F36F2C5">
        <w:trPr>
          <w:cantSplit/>
          <w:jc w:val="center"/>
        </w:trPr>
        <w:tc>
          <w:tcPr>
            <w:tcW w:w="2835" w:type="dxa"/>
            <w:tcMar>
              <w:top w:w="85" w:type="dxa"/>
              <w:left w:w="95" w:type="dxa"/>
              <w:bottom w:w="85" w:type="dxa"/>
              <w:right w:w="95" w:type="dxa"/>
            </w:tcMar>
            <w:vAlign w:val="center"/>
          </w:tcPr>
          <w:p w14:paraId="45A283B7">
            <w:pPr>
              <w:spacing w:after="0" w:line="264" w:lineRule="auto"/>
            </w:pPr>
            <w:r>
              <w:rPr>
                <w:b w:val="0"/>
                <w:sz w:val="19"/>
              </w:rPr>
              <w:t>合作结束时的资料交接</w:t>
            </w:r>
          </w:p>
        </w:tc>
        <w:tc>
          <w:tcPr>
            <w:tcW w:w="6803" w:type="dxa"/>
            <w:tcMar>
              <w:top w:w="85" w:type="dxa"/>
              <w:left w:w="95" w:type="dxa"/>
              <w:bottom w:w="85" w:type="dxa"/>
              <w:right w:w="95" w:type="dxa"/>
            </w:tcMar>
            <w:vAlign w:val="center"/>
          </w:tcPr>
          <w:p w14:paraId="07F75004">
            <w:pPr>
              <w:spacing w:after="0" w:line="264" w:lineRule="auto"/>
            </w:pPr>
            <w:r>
              <w:rPr>
                <w:b w:val="0"/>
                <w:sz w:val="19"/>
              </w:rPr>
              <w:t>原始文件、材料说明、指标和报告的交付格式 ______；完整性核对方式 ______；交接日期 ______</w:t>
            </w:r>
          </w:p>
        </w:tc>
      </w:tr>
    </w:tbl>
    <w:p w14:paraId="72ABDDC5">
      <w:pPr>
        <w:spacing w:after="20"/>
      </w:pPr>
    </w:p>
    <w:p w14:paraId="2AE8F2CC">
      <w:pPr>
        <w:pStyle w:val="3"/>
      </w:pPr>
      <w:r>
        <w:rPr>
          <w:b w:val="0"/>
        </w:rPr>
        <w:t>七、实施计划与验收标准</w:t>
      </w:r>
    </w:p>
    <w:p w14:paraId="19CD3A71">
      <w:pPr>
        <w:pStyle w:val="4"/>
      </w:pPr>
      <w:r>
        <w:rPr>
          <w:b w:val="0"/>
        </w:rPr>
        <w:t>7.1 分阶段计划</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268"/>
        <w:gridCol w:w="2551"/>
        <w:gridCol w:w="2551"/>
      </w:tblGrid>
      <w:tr w14:paraId="4984C644">
        <w:trPr>
          <w:cantSplit/>
          <w:tblHeader/>
          <w:jc w:val="center"/>
        </w:trPr>
        <w:tc>
          <w:tcPr>
            <w:tcW w:w="2268" w:type="dxa"/>
            <w:shd w:val="clear" w:color="auto" w:fill="E8EEF4"/>
            <w:tcMar>
              <w:top w:w="85" w:type="dxa"/>
              <w:left w:w="95" w:type="dxa"/>
              <w:bottom w:w="85" w:type="dxa"/>
              <w:right w:w="95" w:type="dxa"/>
            </w:tcMar>
            <w:vAlign w:val="center"/>
          </w:tcPr>
          <w:p w14:paraId="2A4788F2">
            <w:pPr>
              <w:spacing w:after="0" w:line="264" w:lineRule="auto"/>
            </w:pPr>
            <w:r>
              <w:rPr>
                <w:b/>
                <w:sz w:val="19"/>
              </w:rPr>
              <w:t>阶段</w:t>
            </w:r>
          </w:p>
        </w:tc>
        <w:tc>
          <w:tcPr>
            <w:tcW w:w="2268" w:type="dxa"/>
            <w:shd w:val="clear" w:color="auto" w:fill="E8EEF4"/>
            <w:tcMar>
              <w:top w:w="85" w:type="dxa"/>
              <w:left w:w="95" w:type="dxa"/>
              <w:bottom w:w="85" w:type="dxa"/>
              <w:right w:w="95" w:type="dxa"/>
            </w:tcMar>
            <w:vAlign w:val="center"/>
          </w:tcPr>
          <w:p w14:paraId="097CFBAE">
            <w:pPr>
              <w:spacing w:after="0" w:line="264" w:lineRule="auto"/>
            </w:pPr>
            <w:r>
              <w:rPr>
                <w:b/>
                <w:sz w:val="19"/>
              </w:rPr>
              <w:t>前置条件与交付</w:t>
            </w:r>
          </w:p>
        </w:tc>
        <w:tc>
          <w:tcPr>
            <w:tcW w:w="2551" w:type="dxa"/>
            <w:shd w:val="clear" w:color="auto" w:fill="E8EEF4"/>
            <w:tcMar>
              <w:top w:w="85" w:type="dxa"/>
              <w:left w:w="95" w:type="dxa"/>
              <w:bottom w:w="85" w:type="dxa"/>
              <w:right w:w="95" w:type="dxa"/>
            </w:tcMar>
            <w:vAlign w:val="center"/>
          </w:tcPr>
          <w:p w14:paraId="27178E93">
            <w:pPr>
              <w:spacing w:after="0" w:line="264" w:lineRule="auto"/>
            </w:pPr>
            <w:r>
              <w:rPr>
                <w:b/>
                <w:sz w:val="19"/>
              </w:rPr>
              <w:t>负责人</w:t>
            </w:r>
          </w:p>
        </w:tc>
        <w:tc>
          <w:tcPr>
            <w:tcW w:w="2551" w:type="dxa"/>
            <w:shd w:val="clear" w:color="auto" w:fill="E8EEF4"/>
            <w:tcMar>
              <w:top w:w="85" w:type="dxa"/>
              <w:left w:w="95" w:type="dxa"/>
              <w:bottom w:w="85" w:type="dxa"/>
              <w:right w:w="95" w:type="dxa"/>
            </w:tcMar>
            <w:vAlign w:val="center"/>
          </w:tcPr>
          <w:p w14:paraId="16049D67">
            <w:pPr>
              <w:spacing w:after="0" w:line="264" w:lineRule="auto"/>
            </w:pPr>
            <w:r>
              <w:rPr>
                <w:b/>
                <w:sz w:val="19"/>
              </w:rPr>
              <w:t>日期/工期</w:t>
            </w:r>
          </w:p>
        </w:tc>
      </w:tr>
      <w:tr w14:paraId="0C66DD82">
        <w:trPr>
          <w:cantSplit/>
          <w:jc w:val="center"/>
        </w:trPr>
        <w:tc>
          <w:tcPr>
            <w:tcW w:w="2268" w:type="dxa"/>
            <w:tcMar>
              <w:top w:w="85" w:type="dxa"/>
              <w:left w:w="95" w:type="dxa"/>
              <w:bottom w:w="85" w:type="dxa"/>
              <w:right w:w="95" w:type="dxa"/>
            </w:tcMar>
            <w:vAlign w:val="center"/>
          </w:tcPr>
          <w:p w14:paraId="348F9128">
            <w:pPr>
              <w:spacing w:after="0" w:line="264" w:lineRule="auto"/>
            </w:pPr>
            <w:r>
              <w:rPr>
                <w:b w:val="0"/>
                <w:sz w:val="19"/>
              </w:rPr>
              <w:t>资料核对与原型验证</w:t>
            </w:r>
          </w:p>
        </w:tc>
        <w:tc>
          <w:tcPr>
            <w:tcW w:w="2268" w:type="dxa"/>
            <w:tcMar>
              <w:top w:w="85" w:type="dxa"/>
              <w:left w:w="95" w:type="dxa"/>
              <w:bottom w:w="85" w:type="dxa"/>
              <w:right w:w="95" w:type="dxa"/>
            </w:tcMar>
            <w:vAlign w:val="center"/>
          </w:tcPr>
          <w:p w14:paraId="5A9E31E2">
            <w:pPr>
              <w:spacing w:after="0" w:line="264" w:lineRule="auto"/>
            </w:pPr>
            <w:r>
              <w:rPr>
                <w:b w:val="0"/>
                <w:sz w:val="19"/>
              </w:rPr>
              <w:t>样例授权；演示上传、查进度、生成草稿</w:t>
            </w:r>
          </w:p>
        </w:tc>
        <w:tc>
          <w:tcPr>
            <w:tcW w:w="2551" w:type="dxa"/>
            <w:tcMar>
              <w:top w:w="85" w:type="dxa"/>
              <w:left w:w="95" w:type="dxa"/>
              <w:bottom w:w="85" w:type="dxa"/>
              <w:right w:w="95" w:type="dxa"/>
            </w:tcMar>
            <w:vAlign w:val="center"/>
          </w:tcPr>
          <w:p w14:paraId="0EBA6167">
            <w:pPr>
              <w:spacing w:after="0" w:line="264" w:lineRule="auto"/>
            </w:pPr>
            <w:r>
              <w:rPr>
                <w:b w:val="0"/>
                <w:sz w:val="19"/>
              </w:rPr>
              <w:t>______</w:t>
            </w:r>
          </w:p>
        </w:tc>
        <w:tc>
          <w:tcPr>
            <w:tcW w:w="2551" w:type="dxa"/>
            <w:tcMar>
              <w:top w:w="85" w:type="dxa"/>
              <w:left w:w="95" w:type="dxa"/>
              <w:bottom w:w="85" w:type="dxa"/>
              <w:right w:w="95" w:type="dxa"/>
            </w:tcMar>
            <w:vAlign w:val="center"/>
          </w:tcPr>
          <w:p w14:paraId="0AE92D40">
            <w:pPr>
              <w:spacing w:after="0" w:line="264" w:lineRule="auto"/>
            </w:pPr>
            <w:r>
              <w:rPr>
                <w:b w:val="0"/>
                <w:sz w:val="19"/>
              </w:rPr>
              <w:t>______</w:t>
            </w:r>
          </w:p>
        </w:tc>
      </w:tr>
      <w:tr w14:paraId="4BBE91C0">
        <w:trPr>
          <w:cantSplit/>
          <w:jc w:val="center"/>
        </w:trPr>
        <w:tc>
          <w:tcPr>
            <w:tcW w:w="2268" w:type="dxa"/>
            <w:tcMar>
              <w:top w:w="85" w:type="dxa"/>
              <w:left w:w="95" w:type="dxa"/>
              <w:bottom w:w="85" w:type="dxa"/>
              <w:right w:w="95" w:type="dxa"/>
            </w:tcMar>
            <w:vAlign w:val="center"/>
          </w:tcPr>
          <w:p w14:paraId="21EE6C44">
            <w:pPr>
              <w:spacing w:after="0" w:line="264" w:lineRule="auto"/>
            </w:pPr>
            <w:r>
              <w:rPr>
                <w:b w:val="0"/>
                <w:sz w:val="19"/>
              </w:rPr>
              <w:t>需求及方案确认</w:t>
            </w:r>
          </w:p>
        </w:tc>
        <w:tc>
          <w:tcPr>
            <w:tcW w:w="2268" w:type="dxa"/>
            <w:tcMar>
              <w:top w:w="85" w:type="dxa"/>
              <w:left w:w="95" w:type="dxa"/>
              <w:bottom w:w="85" w:type="dxa"/>
              <w:right w:w="95" w:type="dxa"/>
            </w:tcMar>
            <w:vAlign w:val="center"/>
          </w:tcPr>
          <w:p w14:paraId="4C5BF424">
            <w:pPr>
              <w:spacing w:after="0" w:line="264" w:lineRule="auto"/>
            </w:pPr>
            <w:r>
              <w:rPr>
                <w:b w:val="0"/>
                <w:sz w:val="19"/>
              </w:rPr>
              <w:t>本单、填写栏目、统计口径、首期/后续范围、资料使用边界和验收样例确认</w:t>
            </w:r>
          </w:p>
        </w:tc>
        <w:tc>
          <w:tcPr>
            <w:tcW w:w="2551" w:type="dxa"/>
            <w:tcMar>
              <w:top w:w="85" w:type="dxa"/>
              <w:left w:w="95" w:type="dxa"/>
              <w:bottom w:w="85" w:type="dxa"/>
              <w:right w:w="95" w:type="dxa"/>
            </w:tcMar>
            <w:vAlign w:val="center"/>
          </w:tcPr>
          <w:p w14:paraId="58A1FDC1">
            <w:pPr>
              <w:spacing w:after="0" w:line="264" w:lineRule="auto"/>
            </w:pPr>
            <w:r>
              <w:rPr>
                <w:b w:val="0"/>
                <w:sz w:val="19"/>
              </w:rPr>
              <w:t>______</w:t>
            </w:r>
          </w:p>
        </w:tc>
        <w:tc>
          <w:tcPr>
            <w:tcW w:w="2551" w:type="dxa"/>
            <w:tcMar>
              <w:top w:w="85" w:type="dxa"/>
              <w:left w:w="95" w:type="dxa"/>
              <w:bottom w:w="85" w:type="dxa"/>
              <w:right w:w="95" w:type="dxa"/>
            </w:tcMar>
            <w:vAlign w:val="center"/>
          </w:tcPr>
          <w:p w14:paraId="639ABFE7">
            <w:pPr>
              <w:spacing w:after="0" w:line="264" w:lineRule="auto"/>
            </w:pPr>
            <w:r>
              <w:rPr>
                <w:b w:val="0"/>
                <w:sz w:val="19"/>
              </w:rPr>
              <w:t>______</w:t>
            </w:r>
          </w:p>
        </w:tc>
      </w:tr>
      <w:tr w14:paraId="700A136F">
        <w:trPr>
          <w:cantSplit/>
          <w:jc w:val="center"/>
        </w:trPr>
        <w:tc>
          <w:tcPr>
            <w:tcW w:w="2268" w:type="dxa"/>
            <w:tcMar>
              <w:top w:w="85" w:type="dxa"/>
              <w:left w:w="95" w:type="dxa"/>
              <w:bottom w:w="85" w:type="dxa"/>
              <w:right w:w="95" w:type="dxa"/>
            </w:tcMar>
            <w:vAlign w:val="center"/>
          </w:tcPr>
          <w:p w14:paraId="43E6A5A7">
            <w:pPr>
              <w:spacing w:after="0" w:line="264" w:lineRule="auto"/>
            </w:pPr>
            <w:r>
              <w:rPr>
                <w:b w:val="0"/>
                <w:sz w:val="19"/>
              </w:rPr>
              <w:t>建设与准备</w:t>
            </w:r>
          </w:p>
        </w:tc>
        <w:tc>
          <w:tcPr>
            <w:tcW w:w="2268" w:type="dxa"/>
            <w:tcMar>
              <w:top w:w="85" w:type="dxa"/>
              <w:left w:w="95" w:type="dxa"/>
              <w:bottom w:w="85" w:type="dxa"/>
              <w:right w:w="95" w:type="dxa"/>
            </w:tcMar>
            <w:vAlign w:val="center"/>
          </w:tcPr>
          <w:p w14:paraId="7C0FB901">
            <w:pPr>
              <w:spacing w:after="0" w:line="264" w:lineRule="auto"/>
            </w:pPr>
            <w:r>
              <w:rPr>
                <w:b w:val="0"/>
                <w:sz w:val="19"/>
              </w:rPr>
              <w:t>所需条件和责任人到位；完成已确认事项并核对</w:t>
            </w:r>
          </w:p>
        </w:tc>
        <w:tc>
          <w:tcPr>
            <w:tcW w:w="2551" w:type="dxa"/>
            <w:tcMar>
              <w:top w:w="85" w:type="dxa"/>
              <w:left w:w="95" w:type="dxa"/>
              <w:bottom w:w="85" w:type="dxa"/>
              <w:right w:w="95" w:type="dxa"/>
            </w:tcMar>
            <w:vAlign w:val="center"/>
          </w:tcPr>
          <w:p w14:paraId="15D76212">
            <w:pPr>
              <w:spacing w:after="0" w:line="264" w:lineRule="auto"/>
            </w:pPr>
            <w:r>
              <w:rPr>
                <w:b w:val="0"/>
                <w:sz w:val="19"/>
              </w:rPr>
              <w:t>______</w:t>
            </w:r>
          </w:p>
        </w:tc>
        <w:tc>
          <w:tcPr>
            <w:tcW w:w="2551" w:type="dxa"/>
            <w:tcMar>
              <w:top w:w="85" w:type="dxa"/>
              <w:left w:w="95" w:type="dxa"/>
              <w:bottom w:w="85" w:type="dxa"/>
              <w:right w:w="95" w:type="dxa"/>
            </w:tcMar>
            <w:vAlign w:val="center"/>
          </w:tcPr>
          <w:p w14:paraId="12BDD504">
            <w:pPr>
              <w:spacing w:after="0" w:line="264" w:lineRule="auto"/>
            </w:pPr>
            <w:r>
              <w:rPr>
                <w:b w:val="0"/>
                <w:sz w:val="19"/>
              </w:rPr>
              <w:t>______</w:t>
            </w:r>
          </w:p>
        </w:tc>
      </w:tr>
      <w:tr w14:paraId="34BFE5DB">
        <w:trPr>
          <w:cantSplit/>
          <w:jc w:val="center"/>
        </w:trPr>
        <w:tc>
          <w:tcPr>
            <w:tcW w:w="2268" w:type="dxa"/>
            <w:tcMar>
              <w:top w:w="85" w:type="dxa"/>
              <w:left w:w="95" w:type="dxa"/>
              <w:bottom w:w="85" w:type="dxa"/>
              <w:right w:w="95" w:type="dxa"/>
            </w:tcMar>
            <w:vAlign w:val="center"/>
          </w:tcPr>
          <w:p w14:paraId="64043E4A">
            <w:pPr>
              <w:spacing w:after="0" w:line="264" w:lineRule="auto"/>
            </w:pPr>
            <w:r>
              <w:rPr>
                <w:b w:val="0"/>
                <w:sz w:val="19"/>
              </w:rPr>
              <w:t>试点使用与修复</w:t>
            </w:r>
          </w:p>
        </w:tc>
        <w:tc>
          <w:tcPr>
            <w:tcW w:w="2268" w:type="dxa"/>
            <w:tcMar>
              <w:top w:w="85" w:type="dxa"/>
              <w:left w:w="95" w:type="dxa"/>
              <w:bottom w:w="85" w:type="dxa"/>
              <w:right w:w="95" w:type="dxa"/>
            </w:tcMar>
            <w:vAlign w:val="center"/>
          </w:tcPr>
          <w:p w14:paraId="4C70D2BA">
            <w:pPr>
              <w:spacing w:after="0" w:line="264" w:lineRule="auto"/>
            </w:pPr>
            <w:r>
              <w:rPr>
                <w:b w:val="0"/>
                <w:sz w:val="19"/>
              </w:rPr>
              <w:t>指定教师真实试用；问题清单、修复与复测</w:t>
            </w:r>
          </w:p>
        </w:tc>
        <w:tc>
          <w:tcPr>
            <w:tcW w:w="2551" w:type="dxa"/>
            <w:tcMar>
              <w:top w:w="85" w:type="dxa"/>
              <w:left w:w="95" w:type="dxa"/>
              <w:bottom w:w="85" w:type="dxa"/>
              <w:right w:w="95" w:type="dxa"/>
            </w:tcMar>
            <w:vAlign w:val="center"/>
          </w:tcPr>
          <w:p w14:paraId="30E8A719">
            <w:pPr>
              <w:spacing w:after="0" w:line="264" w:lineRule="auto"/>
            </w:pPr>
            <w:r>
              <w:rPr>
                <w:b w:val="0"/>
                <w:sz w:val="19"/>
              </w:rPr>
              <w:t>______</w:t>
            </w:r>
          </w:p>
        </w:tc>
        <w:tc>
          <w:tcPr>
            <w:tcW w:w="2551" w:type="dxa"/>
            <w:tcMar>
              <w:top w:w="85" w:type="dxa"/>
              <w:left w:w="95" w:type="dxa"/>
              <w:bottom w:w="85" w:type="dxa"/>
              <w:right w:w="95" w:type="dxa"/>
            </w:tcMar>
            <w:vAlign w:val="center"/>
          </w:tcPr>
          <w:p w14:paraId="1B6E073B">
            <w:pPr>
              <w:spacing w:after="0" w:line="264" w:lineRule="auto"/>
            </w:pPr>
            <w:r>
              <w:rPr>
                <w:b w:val="0"/>
                <w:sz w:val="19"/>
              </w:rPr>
              <w:t>______</w:t>
            </w:r>
          </w:p>
        </w:tc>
      </w:tr>
      <w:tr w14:paraId="56E82536">
        <w:trPr>
          <w:cantSplit/>
          <w:jc w:val="center"/>
        </w:trPr>
        <w:tc>
          <w:tcPr>
            <w:tcW w:w="2268" w:type="dxa"/>
            <w:tcMar>
              <w:top w:w="85" w:type="dxa"/>
              <w:left w:w="95" w:type="dxa"/>
              <w:bottom w:w="85" w:type="dxa"/>
              <w:right w:w="95" w:type="dxa"/>
            </w:tcMar>
            <w:vAlign w:val="center"/>
          </w:tcPr>
          <w:p w14:paraId="59D4EF67">
            <w:pPr>
              <w:spacing w:after="0" w:line="264" w:lineRule="auto"/>
            </w:pPr>
            <w:r>
              <w:rPr>
                <w:b w:val="0"/>
                <w:sz w:val="19"/>
              </w:rPr>
              <w:t>验收与移交</w:t>
            </w:r>
          </w:p>
        </w:tc>
        <w:tc>
          <w:tcPr>
            <w:tcW w:w="2268" w:type="dxa"/>
            <w:tcMar>
              <w:top w:w="85" w:type="dxa"/>
              <w:left w:w="95" w:type="dxa"/>
              <w:bottom w:w="85" w:type="dxa"/>
              <w:right w:w="95" w:type="dxa"/>
            </w:tcMar>
            <w:vAlign w:val="center"/>
          </w:tcPr>
          <w:p w14:paraId="0A438DE2">
            <w:pPr>
              <w:spacing w:after="0" w:line="264" w:lineRule="auto"/>
            </w:pPr>
            <w:r>
              <w:rPr>
                <w:b w:val="0"/>
                <w:sz w:val="19"/>
              </w:rPr>
              <w:t>完成下列 A01–A11 核对、培训、资料恢复演练、使用手册和已知限制清单</w:t>
            </w:r>
          </w:p>
        </w:tc>
        <w:tc>
          <w:tcPr>
            <w:tcW w:w="2551" w:type="dxa"/>
            <w:tcMar>
              <w:top w:w="85" w:type="dxa"/>
              <w:left w:w="95" w:type="dxa"/>
              <w:bottom w:w="85" w:type="dxa"/>
              <w:right w:w="95" w:type="dxa"/>
            </w:tcMar>
            <w:vAlign w:val="center"/>
          </w:tcPr>
          <w:p w14:paraId="7E09646C">
            <w:pPr>
              <w:spacing w:after="0" w:line="264" w:lineRule="auto"/>
            </w:pPr>
            <w:r>
              <w:rPr>
                <w:b w:val="0"/>
                <w:sz w:val="19"/>
              </w:rPr>
              <w:t>______</w:t>
            </w:r>
          </w:p>
        </w:tc>
        <w:tc>
          <w:tcPr>
            <w:tcW w:w="2551" w:type="dxa"/>
            <w:tcMar>
              <w:top w:w="85" w:type="dxa"/>
              <w:left w:w="95" w:type="dxa"/>
              <w:bottom w:w="85" w:type="dxa"/>
              <w:right w:w="95" w:type="dxa"/>
            </w:tcMar>
            <w:vAlign w:val="center"/>
          </w:tcPr>
          <w:p w14:paraId="59BEE8BB">
            <w:pPr>
              <w:spacing w:after="0" w:line="264" w:lineRule="auto"/>
            </w:pPr>
            <w:r>
              <w:rPr>
                <w:b w:val="0"/>
                <w:sz w:val="19"/>
              </w:rPr>
              <w:t>______</w:t>
            </w:r>
          </w:p>
        </w:tc>
      </w:tr>
      <w:tr w14:paraId="5AC8300F">
        <w:trPr>
          <w:cantSplit/>
          <w:jc w:val="center"/>
        </w:trPr>
        <w:tc>
          <w:tcPr>
            <w:tcW w:w="2268" w:type="dxa"/>
            <w:tcMar>
              <w:top w:w="85" w:type="dxa"/>
              <w:left w:w="95" w:type="dxa"/>
              <w:bottom w:w="85" w:type="dxa"/>
              <w:right w:w="95" w:type="dxa"/>
            </w:tcMar>
            <w:vAlign w:val="center"/>
          </w:tcPr>
          <w:p w14:paraId="598D7247">
            <w:pPr>
              <w:spacing w:after="0" w:line="264" w:lineRule="auto"/>
            </w:pPr>
            <w:r>
              <w:rPr>
                <w:b w:val="0"/>
                <w:sz w:val="19"/>
              </w:rPr>
              <w:t>推广决策</w:t>
            </w:r>
          </w:p>
        </w:tc>
        <w:tc>
          <w:tcPr>
            <w:tcW w:w="2268" w:type="dxa"/>
            <w:tcMar>
              <w:top w:w="85" w:type="dxa"/>
              <w:left w:w="95" w:type="dxa"/>
              <w:bottom w:w="85" w:type="dxa"/>
              <w:right w:w="95" w:type="dxa"/>
            </w:tcMar>
            <w:vAlign w:val="center"/>
          </w:tcPr>
          <w:p w14:paraId="34292FB0">
            <w:pPr>
              <w:spacing w:after="0" w:line="264" w:lineRule="auto"/>
            </w:pPr>
            <w:r>
              <w:rPr>
                <w:b w:val="0"/>
                <w:sz w:val="19"/>
              </w:rPr>
              <w:t>试点评估后单独确认新增专业群、资源与费用</w:t>
            </w:r>
          </w:p>
        </w:tc>
        <w:tc>
          <w:tcPr>
            <w:tcW w:w="2551" w:type="dxa"/>
            <w:tcMar>
              <w:top w:w="85" w:type="dxa"/>
              <w:left w:w="95" w:type="dxa"/>
              <w:bottom w:w="85" w:type="dxa"/>
              <w:right w:w="95" w:type="dxa"/>
            </w:tcMar>
            <w:vAlign w:val="center"/>
          </w:tcPr>
          <w:p w14:paraId="2707594F">
            <w:pPr>
              <w:spacing w:after="0" w:line="264" w:lineRule="auto"/>
            </w:pPr>
            <w:r>
              <w:rPr>
                <w:b w:val="0"/>
                <w:sz w:val="19"/>
              </w:rPr>
              <w:t>______</w:t>
            </w:r>
          </w:p>
        </w:tc>
        <w:tc>
          <w:tcPr>
            <w:tcW w:w="2551" w:type="dxa"/>
            <w:tcMar>
              <w:top w:w="85" w:type="dxa"/>
              <w:left w:w="95" w:type="dxa"/>
              <w:bottom w:w="85" w:type="dxa"/>
              <w:right w:w="95" w:type="dxa"/>
            </w:tcMar>
            <w:vAlign w:val="center"/>
          </w:tcPr>
          <w:p w14:paraId="69B8B3F5">
            <w:pPr>
              <w:spacing w:after="0" w:line="264" w:lineRule="auto"/>
            </w:pPr>
            <w:r>
              <w:rPr>
                <w:b w:val="0"/>
                <w:sz w:val="19"/>
              </w:rPr>
              <w:t>______</w:t>
            </w:r>
          </w:p>
        </w:tc>
      </w:tr>
    </w:tbl>
    <w:p w14:paraId="46FD4929">
      <w:pPr>
        <w:spacing w:after="20"/>
      </w:pPr>
    </w:p>
    <w:p w14:paraId="2EAF9D8F">
      <w:r>
        <w:rPr>
          <w:b w:val="0"/>
        </w:rPr>
        <w:t>本版暂不确定具体建设日期；双方正式确认范围后，再填写各阶段时间安排。</w:t>
      </w:r>
    </w:p>
    <w:p w14:paraId="7777BC8F">
      <w:pPr>
        <w:pStyle w:val="4"/>
      </w:pPr>
      <w:r>
        <w:rPr>
          <w:b w:val="0"/>
        </w:rPr>
        <w:t>7.2 共同验收要求</w:t>
      </w:r>
    </w:p>
    <w:p w14:paraId="0D73A4AD">
      <w:r>
        <w:rPr>
          <w:b w:val="0"/>
        </w:rPr>
        <w:t>下面条目用于双方共同验收。□ 整体采用　□ 调整后采用　□ 待确认。未纳入本期的后续功能，不因出现在测试说明中而自动成为本期交付内容。</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80"/>
        <w:gridCol w:w="2438"/>
        <w:gridCol w:w="6520"/>
      </w:tblGrid>
      <w:tr w14:paraId="219EB88A">
        <w:trPr>
          <w:cantSplit/>
          <w:tblHeader/>
          <w:jc w:val="center"/>
        </w:trPr>
        <w:tc>
          <w:tcPr>
            <w:tcW w:w="680" w:type="dxa"/>
            <w:shd w:val="clear" w:color="auto" w:fill="E8EEF4"/>
            <w:tcMar>
              <w:top w:w="85" w:type="dxa"/>
              <w:left w:w="95" w:type="dxa"/>
              <w:bottom w:w="85" w:type="dxa"/>
              <w:right w:w="95" w:type="dxa"/>
            </w:tcMar>
            <w:vAlign w:val="center"/>
          </w:tcPr>
          <w:p w14:paraId="1C8A7E66">
            <w:pPr>
              <w:spacing w:after="0" w:line="264" w:lineRule="auto"/>
            </w:pPr>
            <w:r>
              <w:rPr>
                <w:b/>
                <w:sz w:val="19"/>
              </w:rPr>
              <w:t>编号</w:t>
            </w:r>
          </w:p>
        </w:tc>
        <w:tc>
          <w:tcPr>
            <w:tcW w:w="2438" w:type="dxa"/>
            <w:shd w:val="clear" w:color="auto" w:fill="E8EEF4"/>
            <w:tcMar>
              <w:top w:w="85" w:type="dxa"/>
              <w:left w:w="95" w:type="dxa"/>
              <w:bottom w:w="85" w:type="dxa"/>
              <w:right w:w="95" w:type="dxa"/>
            </w:tcMar>
            <w:vAlign w:val="center"/>
          </w:tcPr>
          <w:p w14:paraId="7AC12F63">
            <w:pPr>
              <w:spacing w:after="0" w:line="264" w:lineRule="auto"/>
            </w:pPr>
            <w:r>
              <w:rPr>
                <w:b/>
                <w:sz w:val="19"/>
              </w:rPr>
              <w:t>验收项与对应功能</w:t>
            </w:r>
          </w:p>
        </w:tc>
        <w:tc>
          <w:tcPr>
            <w:tcW w:w="6520" w:type="dxa"/>
            <w:shd w:val="clear" w:color="auto" w:fill="E8EEF4"/>
            <w:tcMar>
              <w:top w:w="85" w:type="dxa"/>
              <w:left w:w="95" w:type="dxa"/>
              <w:bottom w:w="85" w:type="dxa"/>
              <w:right w:w="95" w:type="dxa"/>
            </w:tcMar>
            <w:vAlign w:val="center"/>
          </w:tcPr>
          <w:p w14:paraId="7C6CD35E">
            <w:pPr>
              <w:spacing w:after="0" w:line="264" w:lineRule="auto"/>
            </w:pPr>
            <w:r>
              <w:rPr>
                <w:b/>
                <w:sz w:val="19"/>
              </w:rPr>
              <w:t>方法及建议通过条件</w:t>
            </w:r>
          </w:p>
        </w:tc>
      </w:tr>
      <w:tr w14:paraId="31BB68CD">
        <w:trPr>
          <w:cantSplit/>
          <w:jc w:val="center"/>
        </w:trPr>
        <w:tc>
          <w:tcPr>
            <w:tcW w:w="680" w:type="dxa"/>
            <w:tcMar>
              <w:top w:w="85" w:type="dxa"/>
              <w:left w:w="95" w:type="dxa"/>
              <w:bottom w:w="85" w:type="dxa"/>
              <w:right w:w="95" w:type="dxa"/>
            </w:tcMar>
            <w:vAlign w:val="center"/>
          </w:tcPr>
          <w:p w14:paraId="71F0C2DD">
            <w:pPr>
              <w:spacing w:after="0" w:line="264" w:lineRule="auto"/>
            </w:pPr>
            <w:r>
              <w:rPr>
                <w:b w:val="0"/>
                <w:sz w:val="19"/>
              </w:rPr>
              <w:t>A01</w:t>
            </w:r>
          </w:p>
        </w:tc>
        <w:tc>
          <w:tcPr>
            <w:tcW w:w="2438" w:type="dxa"/>
            <w:tcMar>
              <w:top w:w="85" w:type="dxa"/>
              <w:left w:w="95" w:type="dxa"/>
              <w:bottom w:w="85" w:type="dxa"/>
              <w:right w:w="95" w:type="dxa"/>
            </w:tcMar>
            <w:vAlign w:val="center"/>
          </w:tcPr>
          <w:p w14:paraId="1FE10B78">
            <w:pPr>
              <w:spacing w:after="0" w:line="264" w:lineRule="auto"/>
            </w:pPr>
            <w:r>
              <w:rPr>
                <w:b w:val="0"/>
                <w:sz w:val="19"/>
              </w:rPr>
              <w:t>试点范围与基础资料</w:t>
            </w:r>
          </w:p>
        </w:tc>
        <w:tc>
          <w:tcPr>
            <w:tcW w:w="6520" w:type="dxa"/>
            <w:tcMar>
              <w:top w:w="85" w:type="dxa"/>
              <w:left w:w="95" w:type="dxa"/>
              <w:bottom w:w="85" w:type="dxa"/>
              <w:right w:w="95" w:type="dxa"/>
            </w:tcMar>
            <w:vAlign w:val="center"/>
          </w:tcPr>
          <w:p w14:paraId="05831F9C">
            <w:pPr>
              <w:spacing w:after="0" w:line="264" w:lineRule="auto"/>
            </w:pPr>
            <w:r>
              <w:rPr>
                <w:b w:val="0"/>
                <w:sz w:val="19"/>
              </w:rPr>
              <w:t>用选定试点专业群、专业、成员、建设周期和任务书整理指标；错误内容能指出位置，同一批材料重复提交不会产生重复记录，专业群数量与专业数量不混淆</w:t>
            </w:r>
          </w:p>
        </w:tc>
      </w:tr>
      <w:tr w14:paraId="31BB7706">
        <w:trPr>
          <w:cantSplit/>
          <w:jc w:val="center"/>
        </w:trPr>
        <w:tc>
          <w:tcPr>
            <w:tcW w:w="680" w:type="dxa"/>
            <w:tcMar>
              <w:top w:w="85" w:type="dxa"/>
              <w:left w:w="95" w:type="dxa"/>
              <w:bottom w:w="85" w:type="dxa"/>
              <w:right w:w="95" w:type="dxa"/>
            </w:tcMar>
            <w:vAlign w:val="center"/>
          </w:tcPr>
          <w:p w14:paraId="45F5DDE1">
            <w:pPr>
              <w:spacing w:after="0" w:line="264" w:lineRule="auto"/>
            </w:pPr>
            <w:r>
              <w:rPr>
                <w:b w:val="0"/>
                <w:sz w:val="19"/>
              </w:rPr>
              <w:t>A02</w:t>
            </w:r>
          </w:p>
        </w:tc>
        <w:tc>
          <w:tcPr>
            <w:tcW w:w="2438" w:type="dxa"/>
            <w:tcMar>
              <w:top w:w="85" w:type="dxa"/>
              <w:left w:w="95" w:type="dxa"/>
              <w:bottom w:w="85" w:type="dxa"/>
              <w:right w:w="95" w:type="dxa"/>
            </w:tcMar>
            <w:vAlign w:val="center"/>
          </w:tcPr>
          <w:p w14:paraId="68254AAD">
            <w:pPr>
              <w:spacing w:after="0" w:line="264" w:lineRule="auto"/>
            </w:pPr>
            <w:r>
              <w:rPr>
                <w:b w:val="0"/>
                <w:sz w:val="19"/>
              </w:rPr>
              <w:t>进度计算与支撑材料</w:t>
            </w:r>
          </w:p>
        </w:tc>
        <w:tc>
          <w:tcPr>
            <w:tcW w:w="6520" w:type="dxa"/>
            <w:tcMar>
              <w:top w:w="85" w:type="dxa"/>
              <w:left w:w="95" w:type="dxa"/>
              <w:bottom w:w="85" w:type="dxa"/>
              <w:right w:w="95" w:type="dxa"/>
            </w:tcMar>
            <w:vAlign w:val="center"/>
          </w:tcPr>
          <w:p w14:paraId="78F4D0C1">
            <w:pPr>
              <w:spacing w:after="0" w:line="264" w:lineRule="auto"/>
            </w:pPr>
            <w:r>
              <w:rPr>
                <w:b w:val="0"/>
                <w:sz w:val="19"/>
              </w:rPr>
              <w:t>使用至少 10 个经人工确认的指标例子，包含数量指标、文字判断、跨年度、重复成果、无资料、不适用和指标调整等情况；计算结果、参与计算的指标数量和状态应全部符合人工确认结果</w:t>
            </w:r>
          </w:p>
        </w:tc>
      </w:tr>
      <w:tr w14:paraId="5B99B89A">
        <w:trPr>
          <w:cantSplit/>
          <w:jc w:val="center"/>
        </w:trPr>
        <w:tc>
          <w:tcPr>
            <w:tcW w:w="680" w:type="dxa"/>
            <w:tcMar>
              <w:top w:w="85" w:type="dxa"/>
              <w:left w:w="95" w:type="dxa"/>
              <w:bottom w:w="85" w:type="dxa"/>
              <w:right w:w="95" w:type="dxa"/>
            </w:tcMar>
            <w:vAlign w:val="center"/>
          </w:tcPr>
          <w:p w14:paraId="63A9766D">
            <w:pPr>
              <w:spacing w:after="0" w:line="264" w:lineRule="auto"/>
            </w:pPr>
            <w:r>
              <w:rPr>
                <w:b w:val="0"/>
                <w:sz w:val="19"/>
              </w:rPr>
              <w:t>A03</w:t>
            </w:r>
          </w:p>
        </w:tc>
        <w:tc>
          <w:tcPr>
            <w:tcW w:w="2438" w:type="dxa"/>
            <w:tcMar>
              <w:top w:w="85" w:type="dxa"/>
              <w:left w:w="95" w:type="dxa"/>
              <w:bottom w:w="85" w:type="dxa"/>
              <w:right w:w="95" w:type="dxa"/>
            </w:tcMar>
            <w:vAlign w:val="center"/>
          </w:tcPr>
          <w:p w14:paraId="49357AC4">
            <w:pPr>
              <w:spacing w:after="0" w:line="264" w:lineRule="auto"/>
            </w:pPr>
            <w:r>
              <w:rPr>
                <w:b w:val="0"/>
                <w:sz w:val="19"/>
              </w:rPr>
              <w:t>材料整理与智能推荐</w:t>
            </w:r>
          </w:p>
        </w:tc>
        <w:tc>
          <w:tcPr>
            <w:tcW w:w="6520" w:type="dxa"/>
            <w:tcMar>
              <w:top w:w="85" w:type="dxa"/>
              <w:left w:w="95" w:type="dxa"/>
              <w:bottom w:w="85" w:type="dxa"/>
              <w:right w:w="95" w:type="dxa"/>
            </w:tcMar>
            <w:vAlign w:val="center"/>
          </w:tcPr>
          <w:p w14:paraId="29A12DC7">
            <w:pPr>
              <w:spacing w:after="0" w:line="264" w:lineRule="auto"/>
            </w:pPr>
            <w:r>
              <w:rPr>
                <w:b w:val="0"/>
                <w:sz w:val="19"/>
              </w:rPr>
              <w:t>建议使用 100 份隐去敏感信息或已经学校授权的样例，覆盖双方约定的文件类型，其中至少 20 份包含重复、损坏、空白、无关或无法匹配指标的材料。工作站应正确说明哪些材料读取成功、哪些失败；指标推荐结果由人工逐条核对，正确程度和遗漏情况达到双方约定</w:t>
            </w:r>
          </w:p>
        </w:tc>
      </w:tr>
      <w:tr w14:paraId="4C4142A8">
        <w:trPr>
          <w:cantSplit/>
          <w:jc w:val="center"/>
        </w:trPr>
        <w:tc>
          <w:tcPr>
            <w:tcW w:w="680" w:type="dxa"/>
            <w:tcMar>
              <w:top w:w="85" w:type="dxa"/>
              <w:left w:w="95" w:type="dxa"/>
              <w:bottom w:w="85" w:type="dxa"/>
              <w:right w:w="95" w:type="dxa"/>
            </w:tcMar>
            <w:vAlign w:val="center"/>
          </w:tcPr>
          <w:p w14:paraId="10EE01CA">
            <w:pPr>
              <w:spacing w:after="0" w:line="264" w:lineRule="auto"/>
            </w:pPr>
            <w:r>
              <w:rPr>
                <w:b w:val="0"/>
                <w:sz w:val="19"/>
              </w:rPr>
              <w:t>A04</w:t>
            </w:r>
          </w:p>
        </w:tc>
        <w:tc>
          <w:tcPr>
            <w:tcW w:w="2438" w:type="dxa"/>
            <w:tcMar>
              <w:top w:w="85" w:type="dxa"/>
              <w:left w:w="95" w:type="dxa"/>
              <w:bottom w:w="85" w:type="dxa"/>
              <w:right w:w="95" w:type="dxa"/>
            </w:tcMar>
            <w:vAlign w:val="center"/>
          </w:tcPr>
          <w:p w14:paraId="5E5F6493">
            <w:pPr>
              <w:spacing w:after="0" w:line="264" w:lineRule="auto"/>
            </w:pPr>
            <w:r>
              <w:rPr>
                <w:b w:val="0"/>
                <w:sz w:val="19"/>
              </w:rPr>
              <w:t>进度查询与查看范围</w:t>
            </w:r>
          </w:p>
        </w:tc>
        <w:tc>
          <w:tcPr>
            <w:tcW w:w="6520" w:type="dxa"/>
            <w:tcMar>
              <w:top w:w="85" w:type="dxa"/>
              <w:left w:w="95" w:type="dxa"/>
              <w:bottom w:w="85" w:type="dxa"/>
              <w:right w:w="95" w:type="dxa"/>
            </w:tcMar>
            <w:vAlign w:val="center"/>
          </w:tcPr>
          <w:p w14:paraId="1BA3183B">
            <w:pPr>
              <w:spacing w:after="0" w:line="264" w:lineRule="auto"/>
            </w:pPr>
            <w:r>
              <w:rPr>
                <w:b w:val="0"/>
                <w:sz w:val="19"/>
              </w:rPr>
              <w:t>准备至少 20 个实际问题，覆盖不同时间、缺项、无资料、问题不清楚和无权查看等情况；查询结果与进度表逐项一致，显示资料更新到什么时间及内容来源；不能泄露无权查看的内容，也不能给出无依据的结论</w:t>
            </w:r>
          </w:p>
        </w:tc>
      </w:tr>
      <w:tr w14:paraId="444678C6">
        <w:trPr>
          <w:cantSplit/>
          <w:jc w:val="center"/>
        </w:trPr>
        <w:tc>
          <w:tcPr>
            <w:tcW w:w="680" w:type="dxa"/>
            <w:tcMar>
              <w:top w:w="85" w:type="dxa"/>
              <w:left w:w="95" w:type="dxa"/>
              <w:bottom w:w="85" w:type="dxa"/>
              <w:right w:w="95" w:type="dxa"/>
            </w:tcMar>
            <w:vAlign w:val="center"/>
          </w:tcPr>
          <w:p w14:paraId="0D2DF571">
            <w:pPr>
              <w:spacing w:after="0" w:line="264" w:lineRule="auto"/>
            </w:pPr>
            <w:r>
              <w:rPr>
                <w:b w:val="0"/>
                <w:sz w:val="19"/>
              </w:rPr>
              <w:t>A05</w:t>
            </w:r>
          </w:p>
        </w:tc>
        <w:tc>
          <w:tcPr>
            <w:tcW w:w="2438" w:type="dxa"/>
            <w:tcMar>
              <w:top w:w="85" w:type="dxa"/>
              <w:left w:w="95" w:type="dxa"/>
              <w:bottom w:w="85" w:type="dxa"/>
              <w:right w:w="95" w:type="dxa"/>
            </w:tcMar>
            <w:vAlign w:val="center"/>
          </w:tcPr>
          <w:p w14:paraId="123B5BB0">
            <w:pPr>
              <w:spacing w:after="0" w:line="264" w:lineRule="auto"/>
            </w:pPr>
            <w:r>
              <w:rPr>
                <w:b w:val="0"/>
                <w:sz w:val="19"/>
              </w:rPr>
              <w:t>报告、依据与修改</w:t>
            </w:r>
          </w:p>
        </w:tc>
        <w:tc>
          <w:tcPr>
            <w:tcW w:w="6520" w:type="dxa"/>
            <w:tcMar>
              <w:top w:w="85" w:type="dxa"/>
              <w:left w:w="95" w:type="dxa"/>
              <w:bottom w:w="85" w:type="dxa"/>
              <w:right w:w="95" w:type="dxa"/>
            </w:tcMar>
            <w:vAlign w:val="center"/>
          </w:tcPr>
          <w:p w14:paraId="47BA7894">
            <w:pPr>
              <w:spacing w:after="0" w:line="264" w:lineRule="auto"/>
            </w:pPr>
            <w:r>
              <w:rPr>
                <w:b w:val="0"/>
                <w:sz w:val="19"/>
              </w:rPr>
              <w:t>按选定模板生成一份完整报告；逐条检查事实和数字对应的材料、材料版本和原文位置，关键数字及达成结论不能出错；正式报告中的事实和数字应全部能够找到对应材料，有缺项时不能作为完整正式稿通过；局部修改不能覆盖其他人工撰写内容</w:t>
            </w:r>
          </w:p>
        </w:tc>
      </w:tr>
      <w:tr w14:paraId="7B39833C">
        <w:trPr>
          <w:cantSplit/>
          <w:jc w:val="center"/>
        </w:trPr>
        <w:tc>
          <w:tcPr>
            <w:tcW w:w="680" w:type="dxa"/>
            <w:tcMar>
              <w:top w:w="85" w:type="dxa"/>
              <w:left w:w="95" w:type="dxa"/>
              <w:bottom w:w="85" w:type="dxa"/>
              <w:right w:w="95" w:type="dxa"/>
            </w:tcMar>
            <w:vAlign w:val="center"/>
          </w:tcPr>
          <w:p w14:paraId="7184D16B">
            <w:pPr>
              <w:spacing w:after="0" w:line="264" w:lineRule="auto"/>
            </w:pPr>
            <w:r>
              <w:rPr>
                <w:b w:val="0"/>
                <w:sz w:val="19"/>
              </w:rPr>
              <w:t>A06</w:t>
            </w:r>
          </w:p>
        </w:tc>
        <w:tc>
          <w:tcPr>
            <w:tcW w:w="2438" w:type="dxa"/>
            <w:tcMar>
              <w:top w:w="85" w:type="dxa"/>
              <w:left w:w="95" w:type="dxa"/>
              <w:bottom w:w="85" w:type="dxa"/>
              <w:right w:w="95" w:type="dxa"/>
            </w:tcMar>
            <w:vAlign w:val="center"/>
          </w:tcPr>
          <w:p w14:paraId="6843537C">
            <w:pPr>
              <w:spacing w:after="0" w:line="264" w:lineRule="auto"/>
            </w:pPr>
            <w:r>
              <w:rPr>
                <w:b w:val="0"/>
                <w:sz w:val="19"/>
              </w:rPr>
              <w:t>审核与文件输出</w:t>
            </w:r>
          </w:p>
        </w:tc>
        <w:tc>
          <w:tcPr>
            <w:tcW w:w="6520" w:type="dxa"/>
            <w:tcMar>
              <w:top w:w="85" w:type="dxa"/>
              <w:left w:w="95" w:type="dxa"/>
              <w:bottom w:w="85" w:type="dxa"/>
              <w:right w:w="95" w:type="dxa"/>
            </w:tcMar>
            <w:vAlign w:val="center"/>
          </w:tcPr>
          <w:p w14:paraId="6B9E97C5">
            <w:pPr>
              <w:spacing w:after="0" w:line="264" w:lineRule="auto"/>
            </w:pPr>
            <w:r>
              <w:rPr>
                <w:b w:val="0"/>
                <w:sz w:val="19"/>
              </w:rPr>
              <w:t>报告起草人不能审核自己的报告；已通过的报告再次修改后必须重新审核；输出的 Word/PDF 章节、表格、页码和支撑材料清单完整，草稿有明显标识，正式文件与审核通过的内容一致</w:t>
            </w:r>
          </w:p>
        </w:tc>
      </w:tr>
      <w:tr w14:paraId="22EC27AB">
        <w:trPr>
          <w:cantSplit/>
          <w:jc w:val="center"/>
        </w:trPr>
        <w:tc>
          <w:tcPr>
            <w:tcW w:w="680" w:type="dxa"/>
            <w:tcMar>
              <w:top w:w="85" w:type="dxa"/>
              <w:left w:w="95" w:type="dxa"/>
              <w:bottom w:w="85" w:type="dxa"/>
              <w:right w:w="95" w:type="dxa"/>
            </w:tcMar>
            <w:vAlign w:val="center"/>
          </w:tcPr>
          <w:p w14:paraId="2B914633">
            <w:pPr>
              <w:spacing w:after="0" w:line="264" w:lineRule="auto"/>
            </w:pPr>
            <w:r>
              <w:rPr>
                <w:b w:val="0"/>
                <w:sz w:val="19"/>
              </w:rPr>
              <w:t>A07</w:t>
            </w:r>
          </w:p>
        </w:tc>
        <w:tc>
          <w:tcPr>
            <w:tcW w:w="2438" w:type="dxa"/>
            <w:tcMar>
              <w:top w:w="85" w:type="dxa"/>
              <w:left w:w="95" w:type="dxa"/>
              <w:bottom w:w="85" w:type="dxa"/>
              <w:right w:w="95" w:type="dxa"/>
            </w:tcMar>
            <w:vAlign w:val="center"/>
          </w:tcPr>
          <w:p w14:paraId="72CEBC37">
            <w:pPr>
              <w:spacing w:after="0" w:line="264" w:lineRule="auto"/>
            </w:pPr>
            <w:r>
              <w:rPr>
                <w:b w:val="0"/>
                <w:sz w:val="19"/>
              </w:rPr>
              <w:t>查看范围与人员离岗处理</w:t>
            </w:r>
          </w:p>
        </w:tc>
        <w:tc>
          <w:tcPr>
            <w:tcW w:w="6520" w:type="dxa"/>
            <w:tcMar>
              <w:top w:w="85" w:type="dxa"/>
              <w:left w:w="95" w:type="dxa"/>
              <w:bottom w:w="85" w:type="dxa"/>
              <w:right w:w="95" w:type="dxa"/>
            </w:tcMar>
            <w:vAlign w:val="center"/>
          </w:tcPr>
          <w:p w14:paraId="07C37AC9">
            <w:pPr>
              <w:spacing w:after="0" w:line="264" w:lineRule="auto"/>
            </w:pPr>
            <w:r>
              <w:rPr>
                <w:b w:val="0"/>
                <w:sz w:val="19"/>
              </w:rPr>
              <w:t>使用至少两个不同专业群或不同查看范围进行测试，检查材料列表、查找、问答、下载和报告输出；无权人员不能看到标题、正文、数量或片段；取消权限后不能继续查看</w:t>
            </w:r>
          </w:p>
        </w:tc>
      </w:tr>
      <w:tr w14:paraId="0C2C7648">
        <w:trPr>
          <w:cantSplit/>
          <w:jc w:val="center"/>
        </w:trPr>
        <w:tc>
          <w:tcPr>
            <w:tcW w:w="680" w:type="dxa"/>
            <w:tcMar>
              <w:top w:w="85" w:type="dxa"/>
              <w:left w:w="95" w:type="dxa"/>
              <w:bottom w:w="85" w:type="dxa"/>
              <w:right w:w="95" w:type="dxa"/>
            </w:tcMar>
            <w:vAlign w:val="center"/>
          </w:tcPr>
          <w:p w14:paraId="7529D18B">
            <w:pPr>
              <w:spacing w:after="0" w:line="264" w:lineRule="auto"/>
            </w:pPr>
            <w:r>
              <w:rPr>
                <w:b w:val="0"/>
                <w:sz w:val="19"/>
              </w:rPr>
              <w:t>A08</w:t>
            </w:r>
          </w:p>
        </w:tc>
        <w:tc>
          <w:tcPr>
            <w:tcW w:w="2438" w:type="dxa"/>
            <w:tcMar>
              <w:top w:w="85" w:type="dxa"/>
              <w:left w:w="95" w:type="dxa"/>
              <w:bottom w:w="85" w:type="dxa"/>
              <w:right w:w="95" w:type="dxa"/>
            </w:tcMar>
            <w:vAlign w:val="center"/>
          </w:tcPr>
          <w:p w14:paraId="08A7FFBD">
            <w:pPr>
              <w:spacing w:after="0" w:line="264" w:lineRule="auto"/>
            </w:pPr>
            <w:r>
              <w:rPr>
                <w:b w:val="0"/>
                <w:sz w:val="19"/>
              </w:rPr>
              <w:t>重复操作、失败处理与费用</w:t>
            </w:r>
          </w:p>
        </w:tc>
        <w:tc>
          <w:tcPr>
            <w:tcW w:w="6520" w:type="dxa"/>
            <w:tcMar>
              <w:top w:w="85" w:type="dxa"/>
              <w:left w:w="95" w:type="dxa"/>
              <w:bottom w:w="85" w:type="dxa"/>
              <w:right w:w="95" w:type="dxa"/>
            </w:tcMar>
            <w:vAlign w:val="center"/>
          </w:tcPr>
          <w:p w14:paraId="0A0E6F57">
            <w:pPr>
              <w:spacing w:after="0" w:line="264" w:lineRule="auto"/>
            </w:pPr>
            <w:r>
              <w:rPr>
                <w:b w:val="0"/>
                <w:sz w:val="19"/>
              </w:rPr>
              <w:t>测试重复提交、多人同时修改、等待过久、主动取消、结果不明确、费用额度用完和智能服务不可用等情况；不能产生重复正式记录，不能覆盖他人内容，不能擅自改用未经允许的服务；再次处理次数和费用可核对</w:t>
            </w:r>
          </w:p>
        </w:tc>
      </w:tr>
      <w:tr w14:paraId="626D3EA8">
        <w:trPr>
          <w:cantSplit/>
          <w:jc w:val="center"/>
        </w:trPr>
        <w:tc>
          <w:tcPr>
            <w:tcW w:w="680" w:type="dxa"/>
            <w:tcMar>
              <w:top w:w="85" w:type="dxa"/>
              <w:left w:w="95" w:type="dxa"/>
              <w:bottom w:w="85" w:type="dxa"/>
              <w:right w:w="95" w:type="dxa"/>
            </w:tcMar>
            <w:vAlign w:val="center"/>
          </w:tcPr>
          <w:p w14:paraId="3CFD0120">
            <w:pPr>
              <w:spacing w:after="0" w:line="264" w:lineRule="auto"/>
            </w:pPr>
            <w:r>
              <w:rPr>
                <w:b w:val="0"/>
                <w:sz w:val="19"/>
              </w:rPr>
              <w:t>A09</w:t>
            </w:r>
          </w:p>
        </w:tc>
        <w:tc>
          <w:tcPr>
            <w:tcW w:w="2438" w:type="dxa"/>
            <w:tcMar>
              <w:top w:w="85" w:type="dxa"/>
              <w:left w:w="95" w:type="dxa"/>
              <w:bottom w:w="85" w:type="dxa"/>
              <w:right w:w="95" w:type="dxa"/>
            </w:tcMar>
            <w:vAlign w:val="center"/>
          </w:tcPr>
          <w:p w14:paraId="2685C5D2">
            <w:pPr>
              <w:spacing w:after="0" w:line="264" w:lineRule="auto"/>
            </w:pPr>
            <w:r>
              <w:rPr>
                <w:b w:val="0"/>
                <w:sz w:val="19"/>
              </w:rPr>
              <w:t>学校资料权利与恢复</w:t>
            </w:r>
          </w:p>
        </w:tc>
        <w:tc>
          <w:tcPr>
            <w:tcW w:w="6520" w:type="dxa"/>
            <w:tcMar>
              <w:top w:w="85" w:type="dxa"/>
              <w:left w:w="95" w:type="dxa"/>
              <w:bottom w:w="85" w:type="dxa"/>
              <w:right w:w="95" w:type="dxa"/>
            </w:tcMar>
            <w:vAlign w:val="center"/>
          </w:tcPr>
          <w:p w14:paraId="7D99C57D">
            <w:pPr>
              <w:spacing w:after="0" w:line="264" w:lineRule="auto"/>
            </w:pPr>
            <w:r>
              <w:rPr>
                <w:b w:val="0"/>
                <w:sz w:val="19"/>
              </w:rPr>
              <w:t>核对学校能够决定资料的查看、取消授权、导出、迁移和删除；确认原始材料、报告、业务记录和备份保存在学校控制的位置；验证服务方只在授权范围内临时处理并把结果交回学校，任务结束或异常后清除临时内容；用备份恢复一批样例，确认文件和报告完整、查看范围正确，并达到双方填写的资料恢复要求</w:t>
            </w:r>
          </w:p>
        </w:tc>
      </w:tr>
      <w:tr w14:paraId="4BAEE217">
        <w:trPr>
          <w:cantSplit/>
          <w:jc w:val="center"/>
        </w:trPr>
        <w:tc>
          <w:tcPr>
            <w:tcW w:w="680" w:type="dxa"/>
            <w:tcMar>
              <w:top w:w="85" w:type="dxa"/>
              <w:left w:w="95" w:type="dxa"/>
              <w:bottom w:w="85" w:type="dxa"/>
              <w:right w:w="95" w:type="dxa"/>
            </w:tcMar>
            <w:vAlign w:val="center"/>
          </w:tcPr>
          <w:p w14:paraId="63B776E8">
            <w:pPr>
              <w:spacing w:after="0" w:line="264" w:lineRule="auto"/>
            </w:pPr>
            <w:r>
              <w:rPr>
                <w:b w:val="0"/>
                <w:sz w:val="19"/>
              </w:rPr>
              <w:t>A10</w:t>
            </w:r>
          </w:p>
        </w:tc>
        <w:tc>
          <w:tcPr>
            <w:tcW w:w="2438" w:type="dxa"/>
            <w:tcMar>
              <w:top w:w="85" w:type="dxa"/>
              <w:left w:w="95" w:type="dxa"/>
              <w:bottom w:w="85" w:type="dxa"/>
              <w:right w:w="95" w:type="dxa"/>
            </w:tcMar>
            <w:vAlign w:val="center"/>
          </w:tcPr>
          <w:p w14:paraId="273F1C73">
            <w:pPr>
              <w:spacing w:after="0" w:line="264" w:lineRule="auto"/>
            </w:pPr>
            <w:r>
              <w:rPr>
                <w:b w:val="0"/>
                <w:sz w:val="19"/>
              </w:rPr>
              <w:t>使用速度</w:t>
            </w:r>
          </w:p>
        </w:tc>
        <w:tc>
          <w:tcPr>
            <w:tcW w:w="6520" w:type="dxa"/>
            <w:tcMar>
              <w:top w:w="85" w:type="dxa"/>
              <w:left w:w="95" w:type="dxa"/>
              <w:bottom w:w="85" w:type="dxa"/>
              <w:right w:w="95" w:type="dxa"/>
            </w:tcMar>
            <w:vAlign w:val="center"/>
          </w:tcPr>
          <w:p w14:paraId="108DAC8D">
            <w:pPr>
              <w:spacing w:after="0" w:line="264" w:lineRule="auto"/>
            </w:pPr>
            <w:r>
              <w:rPr>
                <w:b w:val="0"/>
                <w:sz w:val="19"/>
              </w:rPr>
              <w:t>在双方约定的使用人数、材料数量、网络条件和报告篇幅下测试；查询、报告生成和文件输出的等待时间达到第六章约定。查询至少 100 次，报告生成和文件输出各至少 20 次，分别记录成功、失败和等待时间，不能删去较慢的结果</w:t>
            </w:r>
          </w:p>
        </w:tc>
      </w:tr>
      <w:tr w14:paraId="468D3FE6">
        <w:trPr>
          <w:cantSplit/>
          <w:jc w:val="center"/>
        </w:trPr>
        <w:tc>
          <w:tcPr>
            <w:tcW w:w="680" w:type="dxa"/>
            <w:tcMar>
              <w:top w:w="85" w:type="dxa"/>
              <w:left w:w="95" w:type="dxa"/>
              <w:bottom w:w="85" w:type="dxa"/>
              <w:right w:w="95" w:type="dxa"/>
            </w:tcMar>
            <w:vAlign w:val="center"/>
          </w:tcPr>
          <w:p w14:paraId="05345141">
            <w:pPr>
              <w:spacing w:after="0" w:line="264" w:lineRule="auto"/>
            </w:pPr>
            <w:r>
              <w:rPr>
                <w:b w:val="0"/>
                <w:sz w:val="19"/>
              </w:rPr>
              <w:t>A11</w:t>
            </w:r>
          </w:p>
        </w:tc>
        <w:tc>
          <w:tcPr>
            <w:tcW w:w="2438" w:type="dxa"/>
            <w:tcMar>
              <w:top w:w="85" w:type="dxa"/>
              <w:left w:w="95" w:type="dxa"/>
              <w:bottom w:w="85" w:type="dxa"/>
              <w:right w:w="95" w:type="dxa"/>
            </w:tcMar>
            <w:vAlign w:val="center"/>
          </w:tcPr>
          <w:p w14:paraId="69E31F2D">
            <w:pPr>
              <w:spacing w:after="0" w:line="264" w:lineRule="auto"/>
            </w:pPr>
            <w:r>
              <w:rPr>
                <w:b w:val="0"/>
                <w:sz w:val="19"/>
              </w:rPr>
              <w:t>教师试用与交付</w:t>
            </w:r>
          </w:p>
        </w:tc>
        <w:tc>
          <w:tcPr>
            <w:tcW w:w="6520" w:type="dxa"/>
            <w:tcMar>
              <w:top w:w="85" w:type="dxa"/>
              <w:left w:w="95" w:type="dxa"/>
              <w:bottom w:w="85" w:type="dxa"/>
              <w:right w:w="95" w:type="dxa"/>
            </w:tcMar>
            <w:vAlign w:val="center"/>
          </w:tcPr>
          <w:p w14:paraId="29DD1384">
            <w:pPr>
              <w:spacing w:after="0" w:line="264" w:lineRule="auto"/>
            </w:pPr>
            <w:r>
              <w:rPr>
                <w:b w:val="0"/>
                <w:sz w:val="19"/>
              </w:rPr>
              <w:t>指定教师独立完成一次填报，负责人查询缺项并确认进展，审核人完成一次报告定稿；提供使用手册、培训、资料恢复记录、已知限制和问题处理结果，双方确认试点结果</w:t>
            </w:r>
          </w:p>
        </w:tc>
      </w:tr>
    </w:tbl>
    <w:p w14:paraId="05EA10CF">
      <w:pPr>
        <w:spacing w:after="20"/>
      </w:pPr>
    </w:p>
    <w:p w14:paraId="1E221357">
      <w:r>
        <w:rPr>
          <w:b w:val="0"/>
        </w:rPr>
        <w:t>材料推荐结果应分别检查“推荐出来的是否正确”和“应该推荐的是否遗漏”。每份材料可以对应多个指标；没有对应指标的材料如果被错误推荐，也应记入问题。测试前确定样例、标准答案、核对人和争议处理人；如果本期包含扫描件识别或录音整理，还要增加相应样例，检查文字、数字和原文位置是否准确。</w:t>
      </w:r>
    </w:p>
    <w:p w14:paraId="7890DE22">
      <w:r>
        <w:rPr>
          <w:b w:val="0"/>
        </w:rPr>
        <w:t>验收记录至少包括核对日期、工作站和模板版本、采用的智能服务、样例编号、操作人员、预期结果、实际结果、未通过原因和再次核对结果。未通过的项目必须修改后重新核对，或由双方书面调整范围；无权人员看到受限资料、关键事实错误、绕过审核、原始材料损坏或资料无法恢复等问题，不能仅作为“已知限制”直接通过。</w:t>
      </w:r>
    </w:p>
    <w:p w14:paraId="0C3E8A4D">
      <w:pPr>
        <w:pStyle w:val="4"/>
      </w:pPr>
      <w:r>
        <w:rPr>
          <w:b w:val="0"/>
        </w:rPr>
        <w:t>7.3 验收样例与调整记录</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4CDFFB24">
        <w:trPr>
          <w:cantSplit/>
          <w:tblHeader/>
          <w:jc w:val="center"/>
        </w:trPr>
        <w:tc>
          <w:tcPr>
            <w:tcW w:w="2835" w:type="dxa"/>
            <w:shd w:val="clear" w:color="auto" w:fill="E8EEF4"/>
            <w:tcMar>
              <w:top w:w="85" w:type="dxa"/>
              <w:left w:w="95" w:type="dxa"/>
              <w:bottom w:w="85" w:type="dxa"/>
              <w:right w:w="95" w:type="dxa"/>
            </w:tcMar>
            <w:vAlign w:val="center"/>
          </w:tcPr>
          <w:p w14:paraId="13F2DCDD">
            <w:pPr>
              <w:spacing w:after="0" w:line="264" w:lineRule="auto"/>
            </w:pPr>
            <w:r>
              <w:rPr>
                <w:b/>
                <w:sz w:val="19"/>
              </w:rPr>
              <w:t>项目</w:t>
            </w:r>
          </w:p>
        </w:tc>
        <w:tc>
          <w:tcPr>
            <w:tcW w:w="6803" w:type="dxa"/>
            <w:shd w:val="clear" w:color="auto" w:fill="E8EEF4"/>
            <w:tcMar>
              <w:top w:w="85" w:type="dxa"/>
              <w:left w:w="95" w:type="dxa"/>
              <w:bottom w:w="85" w:type="dxa"/>
              <w:right w:w="95" w:type="dxa"/>
            </w:tcMar>
            <w:vAlign w:val="center"/>
          </w:tcPr>
          <w:p w14:paraId="7BA0E3B9">
            <w:pPr>
              <w:spacing w:after="0" w:line="264" w:lineRule="auto"/>
            </w:pPr>
            <w:r>
              <w:rPr>
                <w:b/>
                <w:sz w:val="19"/>
              </w:rPr>
              <w:t>双方填写</w:t>
            </w:r>
          </w:p>
        </w:tc>
      </w:tr>
      <w:tr w14:paraId="7C05654D">
        <w:trPr>
          <w:cantSplit/>
          <w:jc w:val="center"/>
        </w:trPr>
        <w:tc>
          <w:tcPr>
            <w:tcW w:w="2835" w:type="dxa"/>
            <w:tcMar>
              <w:top w:w="85" w:type="dxa"/>
              <w:left w:w="95" w:type="dxa"/>
              <w:bottom w:w="85" w:type="dxa"/>
              <w:right w:w="95" w:type="dxa"/>
            </w:tcMar>
            <w:vAlign w:val="center"/>
          </w:tcPr>
          <w:p w14:paraId="075EE35F">
            <w:pPr>
              <w:spacing w:after="0" w:line="264" w:lineRule="auto"/>
            </w:pPr>
            <w:r>
              <w:rPr>
                <w:b w:val="0"/>
                <w:sz w:val="19"/>
              </w:rPr>
              <w:t>验收样例、数量与学校授权记录</w:t>
            </w:r>
          </w:p>
        </w:tc>
        <w:tc>
          <w:tcPr>
            <w:tcW w:w="6803" w:type="dxa"/>
            <w:tcMar>
              <w:top w:w="85" w:type="dxa"/>
              <w:left w:w="95" w:type="dxa"/>
              <w:bottom w:w="85" w:type="dxa"/>
              <w:right w:w="95" w:type="dxa"/>
            </w:tcMar>
            <w:vAlign w:val="center"/>
          </w:tcPr>
          <w:p w14:paraId="1444B969">
            <w:pPr>
              <w:spacing w:after="0" w:line="264" w:lineRule="auto"/>
            </w:pPr>
            <w:r>
              <w:rPr>
                <w:b w:val="0"/>
                <w:sz w:val="19"/>
              </w:rPr>
              <w:t>______；100 份建议样例的格式分布 ______；特殊或无法读取的样例 ______</w:t>
            </w:r>
          </w:p>
        </w:tc>
      </w:tr>
      <w:tr w14:paraId="1DA85202">
        <w:trPr>
          <w:cantSplit/>
          <w:jc w:val="center"/>
        </w:trPr>
        <w:tc>
          <w:tcPr>
            <w:tcW w:w="2835" w:type="dxa"/>
            <w:tcMar>
              <w:top w:w="85" w:type="dxa"/>
              <w:left w:w="95" w:type="dxa"/>
              <w:bottom w:w="85" w:type="dxa"/>
              <w:right w:w="95" w:type="dxa"/>
            </w:tcMar>
            <w:vAlign w:val="center"/>
          </w:tcPr>
          <w:p w14:paraId="30B29B47">
            <w:pPr>
              <w:spacing w:after="0" w:line="264" w:lineRule="auto"/>
            </w:pPr>
            <w:r>
              <w:rPr>
                <w:b w:val="0"/>
                <w:sz w:val="19"/>
              </w:rPr>
              <w:t>指标标注与问答参考答案</w:t>
            </w:r>
          </w:p>
        </w:tc>
        <w:tc>
          <w:tcPr>
            <w:tcW w:w="6803" w:type="dxa"/>
            <w:tcMar>
              <w:top w:w="85" w:type="dxa"/>
              <w:left w:w="95" w:type="dxa"/>
              <w:bottom w:w="85" w:type="dxa"/>
              <w:right w:w="95" w:type="dxa"/>
            </w:tcMar>
            <w:vAlign w:val="center"/>
          </w:tcPr>
          <w:p w14:paraId="768569A0">
            <w:pPr>
              <w:spacing w:after="0" w:line="264" w:lineRule="auto"/>
            </w:pPr>
            <w:r>
              <w:rPr>
                <w:b w:val="0"/>
                <w:sz w:val="19"/>
              </w:rPr>
              <w:t>文件/版本 ______；编制人 ______；校方复核人 ______</w:t>
            </w:r>
          </w:p>
        </w:tc>
      </w:tr>
      <w:tr w14:paraId="6B8CBBD4">
        <w:trPr>
          <w:cantSplit/>
          <w:jc w:val="center"/>
        </w:trPr>
        <w:tc>
          <w:tcPr>
            <w:tcW w:w="2835" w:type="dxa"/>
            <w:tcMar>
              <w:top w:w="85" w:type="dxa"/>
              <w:left w:w="95" w:type="dxa"/>
              <w:bottom w:w="85" w:type="dxa"/>
              <w:right w:w="95" w:type="dxa"/>
            </w:tcMar>
            <w:vAlign w:val="center"/>
          </w:tcPr>
          <w:p w14:paraId="0B28E742">
            <w:pPr>
              <w:spacing w:after="0" w:line="264" w:lineRule="auto"/>
            </w:pPr>
            <w:r>
              <w:rPr>
                <w:b w:val="0"/>
                <w:sz w:val="19"/>
              </w:rPr>
              <w:t>验收时的使用条件和工作站版本</w:t>
            </w:r>
          </w:p>
        </w:tc>
        <w:tc>
          <w:tcPr>
            <w:tcW w:w="6803" w:type="dxa"/>
            <w:tcMar>
              <w:top w:w="85" w:type="dxa"/>
              <w:left w:w="95" w:type="dxa"/>
              <w:bottom w:w="85" w:type="dxa"/>
              <w:right w:w="95" w:type="dxa"/>
            </w:tcMar>
            <w:vAlign w:val="center"/>
          </w:tcPr>
          <w:p w14:paraId="39BAC1C9">
            <w:pPr>
              <w:spacing w:after="0" w:line="264" w:lineRule="auto"/>
            </w:pPr>
            <w:r>
              <w:rPr>
                <w:b w:val="0"/>
                <w:sz w:val="19"/>
              </w:rPr>
              <w:t>______；与第六章一致</w:t>
            </w:r>
          </w:p>
        </w:tc>
      </w:tr>
      <w:tr w14:paraId="1AF4071F">
        <w:trPr>
          <w:cantSplit/>
          <w:jc w:val="center"/>
        </w:trPr>
        <w:tc>
          <w:tcPr>
            <w:tcW w:w="2835" w:type="dxa"/>
            <w:tcMar>
              <w:top w:w="85" w:type="dxa"/>
              <w:left w:w="95" w:type="dxa"/>
              <w:bottom w:w="85" w:type="dxa"/>
              <w:right w:w="95" w:type="dxa"/>
            </w:tcMar>
            <w:vAlign w:val="center"/>
          </w:tcPr>
          <w:p w14:paraId="568F28F2">
            <w:pPr>
              <w:spacing w:after="0" w:line="264" w:lineRule="auto"/>
            </w:pPr>
            <w:r>
              <w:rPr>
                <w:b w:val="0"/>
                <w:sz w:val="19"/>
              </w:rPr>
              <w:t>A03 推荐正确程度、遗漏情况及后续新增要求</w:t>
            </w:r>
          </w:p>
        </w:tc>
        <w:tc>
          <w:tcPr>
            <w:tcW w:w="6803" w:type="dxa"/>
            <w:tcMar>
              <w:top w:w="85" w:type="dxa"/>
              <w:left w:w="95" w:type="dxa"/>
              <w:bottom w:w="85" w:type="dxa"/>
              <w:right w:w="95" w:type="dxa"/>
            </w:tcMar>
            <w:vAlign w:val="center"/>
          </w:tcPr>
          <w:p w14:paraId="5474B986">
            <w:pPr>
              <w:spacing w:after="0" w:line="264" w:lineRule="auto"/>
            </w:pPr>
            <w:r>
              <w:rPr>
                <w:b w:val="0"/>
                <w:sz w:val="19"/>
              </w:rPr>
              <w:t>______；计算范围、标准答案和争议处理人 ______</w:t>
            </w:r>
          </w:p>
        </w:tc>
      </w:tr>
      <w:tr w14:paraId="1F37352A">
        <w:trPr>
          <w:cantSplit/>
          <w:jc w:val="center"/>
        </w:trPr>
        <w:tc>
          <w:tcPr>
            <w:tcW w:w="2835" w:type="dxa"/>
            <w:tcMar>
              <w:top w:w="85" w:type="dxa"/>
              <w:left w:w="95" w:type="dxa"/>
              <w:bottom w:w="85" w:type="dxa"/>
              <w:right w:w="95" w:type="dxa"/>
            </w:tcMar>
            <w:vAlign w:val="center"/>
          </w:tcPr>
          <w:p w14:paraId="3F27BA37">
            <w:pPr>
              <w:spacing w:after="0" w:line="264" w:lineRule="auto"/>
            </w:pPr>
            <w:r>
              <w:rPr>
                <w:b w:val="0"/>
                <w:sz w:val="19"/>
              </w:rPr>
              <w:t>完成情况要求</w:t>
            </w:r>
          </w:p>
        </w:tc>
        <w:tc>
          <w:tcPr>
            <w:tcW w:w="6803" w:type="dxa"/>
            <w:tcMar>
              <w:top w:w="85" w:type="dxa"/>
              <w:left w:w="95" w:type="dxa"/>
              <w:bottom w:w="85" w:type="dxa"/>
              <w:right w:w="95" w:type="dxa"/>
            </w:tcMar>
            <w:vAlign w:val="center"/>
          </w:tcPr>
          <w:p w14:paraId="41308FD5">
            <w:pPr>
              <w:spacing w:after="0" w:line="264" w:lineRule="auto"/>
            </w:pPr>
            <w:r>
              <w:rPr>
                <w:b w:val="0"/>
                <w:sz w:val="19"/>
              </w:rPr>
              <w:t>查询成功 ______%；生成成功 ______%；输出文件成功 ______%；未成功的样例单独说明</w:t>
            </w:r>
          </w:p>
        </w:tc>
      </w:tr>
      <w:tr w14:paraId="547F39B2">
        <w:trPr>
          <w:cantSplit/>
          <w:jc w:val="center"/>
        </w:trPr>
        <w:tc>
          <w:tcPr>
            <w:tcW w:w="2835" w:type="dxa"/>
            <w:tcMar>
              <w:top w:w="85" w:type="dxa"/>
              <w:left w:w="95" w:type="dxa"/>
              <w:bottom w:w="85" w:type="dxa"/>
              <w:right w:w="95" w:type="dxa"/>
            </w:tcMar>
            <w:vAlign w:val="center"/>
          </w:tcPr>
          <w:p w14:paraId="5A7D5EA0">
            <w:pPr>
              <w:spacing w:after="0" w:line="264" w:lineRule="auto"/>
            </w:pPr>
            <w:r>
              <w:rPr>
                <w:b w:val="0"/>
                <w:sz w:val="19"/>
              </w:rPr>
              <w:t>其他调整</w:t>
            </w:r>
          </w:p>
        </w:tc>
        <w:tc>
          <w:tcPr>
            <w:tcW w:w="6803" w:type="dxa"/>
            <w:tcMar>
              <w:top w:w="85" w:type="dxa"/>
              <w:left w:w="95" w:type="dxa"/>
              <w:bottom w:w="85" w:type="dxa"/>
              <w:right w:w="95" w:type="dxa"/>
            </w:tcMar>
            <w:vAlign w:val="center"/>
          </w:tcPr>
          <w:p w14:paraId="6FCA28B6">
            <w:pPr>
              <w:spacing w:after="0" w:line="264" w:lineRule="auto"/>
            </w:pPr>
            <w:r>
              <w:rPr>
                <w:b w:val="0"/>
                <w:sz w:val="19"/>
              </w:rPr>
              <w:t>验收编号 ______；原建议 ______；调整值/理由 ______；批准人 ______</w:t>
            </w:r>
          </w:p>
        </w:tc>
      </w:tr>
      <w:tr w14:paraId="659E05EB">
        <w:trPr>
          <w:cantSplit/>
          <w:jc w:val="center"/>
        </w:trPr>
        <w:tc>
          <w:tcPr>
            <w:tcW w:w="2835" w:type="dxa"/>
            <w:tcMar>
              <w:top w:w="85" w:type="dxa"/>
              <w:left w:w="95" w:type="dxa"/>
              <w:bottom w:w="85" w:type="dxa"/>
              <w:right w:w="95" w:type="dxa"/>
            </w:tcMar>
            <w:vAlign w:val="center"/>
          </w:tcPr>
          <w:p w14:paraId="5FF5944B">
            <w:pPr>
              <w:spacing w:after="0" w:line="264" w:lineRule="auto"/>
            </w:pPr>
            <w:r>
              <w:rPr>
                <w:b w:val="0"/>
                <w:sz w:val="19"/>
              </w:rPr>
              <w:t>验收参与人及争议处理</w:t>
            </w:r>
          </w:p>
        </w:tc>
        <w:tc>
          <w:tcPr>
            <w:tcW w:w="6803" w:type="dxa"/>
            <w:tcMar>
              <w:top w:w="85" w:type="dxa"/>
              <w:left w:w="95" w:type="dxa"/>
              <w:bottom w:w="85" w:type="dxa"/>
              <w:right w:w="95" w:type="dxa"/>
            </w:tcMar>
            <w:vAlign w:val="center"/>
          </w:tcPr>
          <w:p w14:paraId="434F0E24">
            <w:pPr>
              <w:spacing w:after="0" w:line="264" w:lineRule="auto"/>
            </w:pPr>
            <w:r>
              <w:rPr>
                <w:b w:val="0"/>
                <w:sz w:val="19"/>
              </w:rPr>
              <w:t>______</w:t>
            </w:r>
          </w:p>
        </w:tc>
      </w:tr>
      <w:tr w14:paraId="306A97A4">
        <w:trPr>
          <w:cantSplit/>
          <w:jc w:val="center"/>
        </w:trPr>
        <w:tc>
          <w:tcPr>
            <w:tcW w:w="2835" w:type="dxa"/>
            <w:tcMar>
              <w:top w:w="85" w:type="dxa"/>
              <w:left w:w="95" w:type="dxa"/>
              <w:bottom w:w="85" w:type="dxa"/>
              <w:right w:w="95" w:type="dxa"/>
            </w:tcMar>
            <w:vAlign w:val="center"/>
          </w:tcPr>
          <w:p w14:paraId="0D3CDD0C">
            <w:pPr>
              <w:spacing w:after="0" w:line="264" w:lineRule="auto"/>
            </w:pPr>
            <w:r>
              <w:rPr>
                <w:b w:val="0"/>
                <w:sz w:val="19"/>
              </w:rPr>
              <w:t>修复、复测与最终签收日期</w:t>
            </w:r>
          </w:p>
        </w:tc>
        <w:tc>
          <w:tcPr>
            <w:tcW w:w="6803" w:type="dxa"/>
            <w:tcMar>
              <w:top w:w="85" w:type="dxa"/>
              <w:left w:w="95" w:type="dxa"/>
              <w:bottom w:w="85" w:type="dxa"/>
              <w:right w:w="95" w:type="dxa"/>
            </w:tcMar>
            <w:vAlign w:val="center"/>
          </w:tcPr>
          <w:p w14:paraId="0168EE36">
            <w:pPr>
              <w:spacing w:after="0" w:line="264" w:lineRule="auto"/>
            </w:pPr>
            <w:r>
              <w:rPr>
                <w:b w:val="0"/>
                <w:sz w:val="19"/>
              </w:rPr>
              <w:t>______</w:t>
            </w:r>
          </w:p>
        </w:tc>
      </w:tr>
    </w:tbl>
    <w:p w14:paraId="4417E3B6">
      <w:pPr>
        <w:spacing w:after="20"/>
      </w:pPr>
    </w:p>
    <w:p w14:paraId="5512210E">
      <w:pPr>
        <w:pStyle w:val="3"/>
      </w:pPr>
      <w:r>
        <w:rPr>
          <w:b w:val="0"/>
        </w:rPr>
        <w:t>八、本期范围与后续安排确认</w:t>
      </w:r>
    </w:p>
    <w:p w14:paraId="65CC2B70">
      <w:r>
        <w:rPr>
          <w:b w:val="0"/>
        </w:rPr>
        <w:t>“本期采用”表示纳入本次试点，“后续增加”表示本次不作为验收条件。表中列出某项能力，不代表该能力已经完成；双方应在签字前逐项确认。</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57608BB6">
        <w:trPr>
          <w:cantSplit/>
          <w:tblHeader/>
          <w:jc w:val="center"/>
        </w:trPr>
        <w:tc>
          <w:tcPr>
            <w:tcW w:w="2835" w:type="dxa"/>
            <w:shd w:val="clear" w:color="auto" w:fill="E8EEF4"/>
            <w:tcMar>
              <w:top w:w="85" w:type="dxa"/>
              <w:left w:w="95" w:type="dxa"/>
              <w:bottom w:w="85" w:type="dxa"/>
              <w:right w:w="95" w:type="dxa"/>
            </w:tcMar>
            <w:vAlign w:val="center"/>
          </w:tcPr>
          <w:p w14:paraId="2B7AB2F5">
            <w:pPr>
              <w:spacing w:after="0" w:line="264" w:lineRule="auto"/>
            </w:pPr>
            <w:r>
              <w:rPr>
                <w:b/>
                <w:sz w:val="19"/>
              </w:rPr>
              <w:t>能力</w:t>
            </w:r>
          </w:p>
        </w:tc>
        <w:tc>
          <w:tcPr>
            <w:tcW w:w="6803" w:type="dxa"/>
            <w:shd w:val="clear" w:color="auto" w:fill="E8EEF4"/>
            <w:tcMar>
              <w:top w:w="85" w:type="dxa"/>
              <w:left w:w="95" w:type="dxa"/>
              <w:bottom w:w="85" w:type="dxa"/>
              <w:right w:w="95" w:type="dxa"/>
            </w:tcMar>
            <w:vAlign w:val="center"/>
          </w:tcPr>
          <w:p w14:paraId="0541E9F1">
            <w:pPr>
              <w:spacing w:after="0" w:line="264" w:lineRule="auto"/>
            </w:pPr>
            <w:r>
              <w:rPr>
                <w:b/>
                <w:sz w:val="19"/>
              </w:rPr>
              <w:t>本期决策</w:t>
            </w:r>
          </w:p>
        </w:tc>
      </w:tr>
      <w:tr w14:paraId="6D98BF5F">
        <w:trPr>
          <w:cantSplit/>
          <w:jc w:val="center"/>
        </w:trPr>
        <w:tc>
          <w:tcPr>
            <w:tcW w:w="2835" w:type="dxa"/>
            <w:tcMar>
              <w:top w:w="85" w:type="dxa"/>
              <w:left w:w="95" w:type="dxa"/>
              <w:bottom w:w="85" w:type="dxa"/>
              <w:right w:w="95" w:type="dxa"/>
            </w:tcMar>
            <w:vAlign w:val="center"/>
          </w:tcPr>
          <w:p w14:paraId="30D0D116">
            <w:pPr>
              <w:spacing w:after="0" w:line="264" w:lineRule="auto"/>
            </w:pPr>
            <w:r>
              <w:rPr>
                <w:b w:val="0"/>
                <w:sz w:val="19"/>
              </w:rPr>
              <w:t>专业群/专业/周期/成员</w:t>
            </w:r>
          </w:p>
        </w:tc>
        <w:tc>
          <w:tcPr>
            <w:tcW w:w="6803" w:type="dxa"/>
            <w:tcMar>
              <w:top w:w="85" w:type="dxa"/>
              <w:left w:w="95" w:type="dxa"/>
              <w:bottom w:w="85" w:type="dxa"/>
              <w:right w:w="95" w:type="dxa"/>
            </w:tcMar>
            <w:vAlign w:val="center"/>
          </w:tcPr>
          <w:p w14:paraId="5DD3D385">
            <w:pPr>
              <w:spacing w:after="0" w:line="264" w:lineRule="auto"/>
            </w:pPr>
            <w:r>
              <w:rPr>
                <w:b w:val="0"/>
                <w:sz w:val="19"/>
              </w:rPr>
              <w:t>□ 采用　□ 调整 ______</w:t>
            </w:r>
          </w:p>
        </w:tc>
      </w:tr>
      <w:tr w14:paraId="022FF858">
        <w:trPr>
          <w:cantSplit/>
          <w:jc w:val="center"/>
        </w:trPr>
        <w:tc>
          <w:tcPr>
            <w:tcW w:w="2835" w:type="dxa"/>
            <w:tcMar>
              <w:top w:w="85" w:type="dxa"/>
              <w:left w:w="95" w:type="dxa"/>
              <w:bottom w:w="85" w:type="dxa"/>
              <w:right w:w="95" w:type="dxa"/>
            </w:tcMar>
            <w:vAlign w:val="center"/>
          </w:tcPr>
          <w:p w14:paraId="1B6813CF">
            <w:pPr>
              <w:spacing w:after="0" w:line="264" w:lineRule="auto"/>
            </w:pPr>
            <w:r>
              <w:rPr>
                <w:b w:val="0"/>
                <w:sz w:val="19"/>
              </w:rPr>
              <w:t>指标填写、批量整理、目标、历史版本和达成确认</w:t>
            </w:r>
          </w:p>
        </w:tc>
        <w:tc>
          <w:tcPr>
            <w:tcW w:w="6803" w:type="dxa"/>
            <w:tcMar>
              <w:top w:w="85" w:type="dxa"/>
              <w:left w:w="95" w:type="dxa"/>
              <w:bottom w:w="85" w:type="dxa"/>
              <w:right w:w="95" w:type="dxa"/>
            </w:tcMar>
            <w:vAlign w:val="center"/>
          </w:tcPr>
          <w:p w14:paraId="4221322A">
            <w:pPr>
              <w:spacing w:after="0" w:line="264" w:lineRule="auto"/>
            </w:pPr>
            <w:r>
              <w:rPr>
                <w:b w:val="0"/>
                <w:sz w:val="19"/>
              </w:rPr>
              <w:t>□ 采用　□ 调整 ______</w:t>
            </w:r>
          </w:p>
        </w:tc>
      </w:tr>
      <w:tr w14:paraId="700F6C41">
        <w:trPr>
          <w:cantSplit/>
          <w:jc w:val="center"/>
        </w:trPr>
        <w:tc>
          <w:tcPr>
            <w:tcW w:w="2835" w:type="dxa"/>
            <w:tcMar>
              <w:top w:w="85" w:type="dxa"/>
              <w:left w:w="95" w:type="dxa"/>
              <w:bottom w:w="85" w:type="dxa"/>
              <w:right w:w="95" w:type="dxa"/>
            </w:tcMar>
            <w:vAlign w:val="center"/>
          </w:tcPr>
          <w:p w14:paraId="0B405EAC">
            <w:pPr>
              <w:spacing w:after="0" w:line="264" w:lineRule="auto"/>
            </w:pPr>
            <w:r>
              <w:rPr>
                <w:b w:val="0"/>
                <w:sz w:val="19"/>
              </w:rPr>
              <w:t>材料上传、内容读取、查找、历史版本、依据确认和重复文件识别</w:t>
            </w:r>
          </w:p>
        </w:tc>
        <w:tc>
          <w:tcPr>
            <w:tcW w:w="6803" w:type="dxa"/>
            <w:tcMar>
              <w:top w:w="85" w:type="dxa"/>
              <w:left w:w="95" w:type="dxa"/>
              <w:bottom w:w="85" w:type="dxa"/>
              <w:right w:w="95" w:type="dxa"/>
            </w:tcMar>
            <w:vAlign w:val="center"/>
          </w:tcPr>
          <w:p w14:paraId="52E3F535">
            <w:pPr>
              <w:spacing w:after="0" w:line="264" w:lineRule="auto"/>
            </w:pPr>
            <w:r>
              <w:rPr>
                <w:b w:val="0"/>
                <w:sz w:val="19"/>
              </w:rPr>
              <w:t>□ 采用　□ 调整 ______</w:t>
            </w:r>
          </w:p>
        </w:tc>
      </w:tr>
      <w:tr w14:paraId="48E5FAFB">
        <w:trPr>
          <w:cantSplit/>
          <w:jc w:val="center"/>
        </w:trPr>
        <w:tc>
          <w:tcPr>
            <w:tcW w:w="2835" w:type="dxa"/>
            <w:tcMar>
              <w:top w:w="85" w:type="dxa"/>
              <w:left w:w="95" w:type="dxa"/>
              <w:bottom w:w="85" w:type="dxa"/>
              <w:right w:w="95" w:type="dxa"/>
            </w:tcMar>
            <w:vAlign w:val="center"/>
          </w:tcPr>
          <w:p w14:paraId="5D8411EB">
            <w:pPr>
              <w:spacing w:after="0" w:line="264" w:lineRule="auto"/>
            </w:pPr>
            <w:r>
              <w:rPr>
                <w:b w:val="0"/>
                <w:sz w:val="19"/>
              </w:rPr>
              <w:t>任务填报及站内基础预警</w:t>
            </w:r>
          </w:p>
        </w:tc>
        <w:tc>
          <w:tcPr>
            <w:tcW w:w="6803" w:type="dxa"/>
            <w:tcMar>
              <w:top w:w="85" w:type="dxa"/>
              <w:left w:w="95" w:type="dxa"/>
              <w:bottom w:w="85" w:type="dxa"/>
              <w:right w:w="95" w:type="dxa"/>
            </w:tcMar>
            <w:vAlign w:val="center"/>
          </w:tcPr>
          <w:p w14:paraId="58E00125">
            <w:pPr>
              <w:spacing w:after="0" w:line="264" w:lineRule="auto"/>
            </w:pPr>
            <w:r>
              <w:rPr>
                <w:b w:val="0"/>
                <w:sz w:val="19"/>
              </w:rPr>
              <w:t>□ 采用　□ 调整 ______</w:t>
            </w:r>
          </w:p>
        </w:tc>
      </w:tr>
      <w:tr w14:paraId="56A62B15">
        <w:trPr>
          <w:cantSplit/>
          <w:jc w:val="center"/>
        </w:trPr>
        <w:tc>
          <w:tcPr>
            <w:tcW w:w="2835" w:type="dxa"/>
            <w:tcMar>
              <w:top w:w="85" w:type="dxa"/>
              <w:left w:w="95" w:type="dxa"/>
              <w:bottom w:w="85" w:type="dxa"/>
              <w:right w:w="95" w:type="dxa"/>
            </w:tcMar>
            <w:vAlign w:val="center"/>
          </w:tcPr>
          <w:p w14:paraId="6269B8F3">
            <w:pPr>
              <w:spacing w:after="0" w:line="264" w:lineRule="auto"/>
            </w:pPr>
            <w:r>
              <w:rPr>
                <w:b w:val="0"/>
                <w:sz w:val="19"/>
              </w:rPr>
              <w:t>一份模板、反馈改稿、审核和 Word/PDF 导出</w:t>
            </w:r>
          </w:p>
        </w:tc>
        <w:tc>
          <w:tcPr>
            <w:tcW w:w="6803" w:type="dxa"/>
            <w:tcMar>
              <w:top w:w="85" w:type="dxa"/>
              <w:left w:w="95" w:type="dxa"/>
              <w:bottom w:w="85" w:type="dxa"/>
              <w:right w:w="95" w:type="dxa"/>
            </w:tcMar>
            <w:vAlign w:val="center"/>
          </w:tcPr>
          <w:p w14:paraId="75350755">
            <w:pPr>
              <w:spacing w:after="0" w:line="264" w:lineRule="auto"/>
            </w:pPr>
            <w:r>
              <w:rPr>
                <w:b w:val="0"/>
                <w:sz w:val="19"/>
              </w:rPr>
              <w:t>□ 采用　□ 调整 ______</w:t>
            </w:r>
          </w:p>
        </w:tc>
      </w:tr>
      <w:tr w14:paraId="56F0FABB">
        <w:trPr>
          <w:cantSplit/>
          <w:jc w:val="center"/>
        </w:trPr>
        <w:tc>
          <w:tcPr>
            <w:tcW w:w="2835" w:type="dxa"/>
            <w:tcMar>
              <w:top w:w="85" w:type="dxa"/>
              <w:left w:w="95" w:type="dxa"/>
              <w:bottom w:w="85" w:type="dxa"/>
              <w:right w:w="95" w:type="dxa"/>
            </w:tcMar>
            <w:vAlign w:val="center"/>
          </w:tcPr>
          <w:p w14:paraId="7F0A9B6E">
            <w:pPr>
              <w:spacing w:after="0" w:line="264" w:lineRule="auto"/>
            </w:pPr>
            <w:r>
              <w:rPr>
                <w:b w:val="0"/>
                <w:sz w:val="19"/>
              </w:rPr>
              <w:t>进度看板与自然语言查询</w:t>
            </w:r>
          </w:p>
        </w:tc>
        <w:tc>
          <w:tcPr>
            <w:tcW w:w="6803" w:type="dxa"/>
            <w:tcMar>
              <w:top w:w="85" w:type="dxa"/>
              <w:left w:w="95" w:type="dxa"/>
              <w:bottom w:w="85" w:type="dxa"/>
              <w:right w:w="95" w:type="dxa"/>
            </w:tcMar>
            <w:vAlign w:val="center"/>
          </w:tcPr>
          <w:p w14:paraId="377F41C5">
            <w:pPr>
              <w:spacing w:after="0" w:line="264" w:lineRule="auto"/>
            </w:pPr>
            <w:r>
              <w:rPr>
                <w:b w:val="0"/>
                <w:sz w:val="19"/>
              </w:rPr>
              <w:t>□ 采用　□ 调整 ______</w:t>
            </w:r>
          </w:p>
        </w:tc>
      </w:tr>
      <w:tr w14:paraId="1DE6BCB0">
        <w:trPr>
          <w:cantSplit/>
          <w:jc w:val="center"/>
        </w:trPr>
        <w:tc>
          <w:tcPr>
            <w:tcW w:w="2835" w:type="dxa"/>
            <w:tcMar>
              <w:top w:w="85" w:type="dxa"/>
              <w:left w:w="95" w:type="dxa"/>
              <w:bottom w:w="85" w:type="dxa"/>
              <w:right w:w="95" w:type="dxa"/>
            </w:tcMar>
            <w:vAlign w:val="center"/>
          </w:tcPr>
          <w:p w14:paraId="7D867A1E">
            <w:pPr>
              <w:spacing w:after="0" w:line="264" w:lineRule="auto"/>
            </w:pPr>
            <w:r>
              <w:rPr>
                <w:b w:val="0"/>
                <w:sz w:val="19"/>
              </w:rPr>
              <w:t>批量整理、查看范围、智能服务费用、操作记录和资料备份恢复</w:t>
            </w:r>
          </w:p>
        </w:tc>
        <w:tc>
          <w:tcPr>
            <w:tcW w:w="6803" w:type="dxa"/>
            <w:tcMar>
              <w:top w:w="85" w:type="dxa"/>
              <w:left w:w="95" w:type="dxa"/>
              <w:bottom w:w="85" w:type="dxa"/>
              <w:right w:w="95" w:type="dxa"/>
            </w:tcMar>
            <w:vAlign w:val="center"/>
          </w:tcPr>
          <w:p w14:paraId="305A6E0E">
            <w:pPr>
              <w:spacing w:after="0" w:line="264" w:lineRule="auto"/>
            </w:pPr>
            <w:r>
              <w:rPr>
                <w:b w:val="0"/>
                <w:sz w:val="19"/>
              </w:rPr>
              <w:t>□ 采用　□ 调整 ______</w:t>
            </w:r>
          </w:p>
        </w:tc>
      </w:tr>
      <w:tr w14:paraId="7C1DE755">
        <w:trPr>
          <w:cantSplit/>
          <w:jc w:val="center"/>
        </w:trPr>
        <w:tc>
          <w:tcPr>
            <w:tcW w:w="2835" w:type="dxa"/>
            <w:tcMar>
              <w:top w:w="85" w:type="dxa"/>
              <w:left w:w="95" w:type="dxa"/>
              <w:bottom w:w="85" w:type="dxa"/>
              <w:right w:w="95" w:type="dxa"/>
            </w:tcMar>
            <w:vAlign w:val="center"/>
          </w:tcPr>
          <w:p w14:paraId="5BF38694">
            <w:pPr>
              <w:spacing w:after="0" w:line="264" w:lineRule="auto"/>
            </w:pPr>
            <w:r>
              <w:rPr>
                <w:b w:val="0"/>
                <w:sz w:val="19"/>
              </w:rPr>
              <w:t>从任务书协助整理指标、扫描件识别、录音整理、相似材料识别、版本比较</w:t>
            </w:r>
          </w:p>
        </w:tc>
        <w:tc>
          <w:tcPr>
            <w:tcW w:w="6803" w:type="dxa"/>
            <w:tcMar>
              <w:top w:w="85" w:type="dxa"/>
              <w:left w:w="95" w:type="dxa"/>
              <w:bottom w:w="85" w:type="dxa"/>
              <w:right w:w="95" w:type="dxa"/>
            </w:tcMar>
            <w:vAlign w:val="center"/>
          </w:tcPr>
          <w:p w14:paraId="77A9E802">
            <w:pPr>
              <w:spacing w:after="0" w:line="264" w:lineRule="auto"/>
            </w:pPr>
            <w:r>
              <w:rPr>
                <w:b w:val="0"/>
                <w:sz w:val="19"/>
              </w:rPr>
              <w:t>□ 后续增加　□ 本期采用 ______</w:t>
            </w:r>
          </w:p>
        </w:tc>
      </w:tr>
      <w:tr w14:paraId="77FA8926">
        <w:trPr>
          <w:cantSplit/>
          <w:jc w:val="center"/>
        </w:trPr>
        <w:tc>
          <w:tcPr>
            <w:tcW w:w="2835" w:type="dxa"/>
            <w:tcMar>
              <w:top w:w="85" w:type="dxa"/>
              <w:left w:w="95" w:type="dxa"/>
              <w:bottom w:w="85" w:type="dxa"/>
              <w:right w:w="95" w:type="dxa"/>
            </w:tcMar>
            <w:vAlign w:val="center"/>
          </w:tcPr>
          <w:p w14:paraId="5D407EBE">
            <w:pPr>
              <w:spacing w:after="0" w:line="264" w:lineRule="auto"/>
            </w:pPr>
            <w:r>
              <w:rPr>
                <w:b w:val="0"/>
                <w:sz w:val="19"/>
              </w:rPr>
              <w:t>逐级审核、更多模板、支撑材料打包、定期简报、更多提醒规则和外部通知</w:t>
            </w:r>
          </w:p>
        </w:tc>
        <w:tc>
          <w:tcPr>
            <w:tcW w:w="6803" w:type="dxa"/>
            <w:tcMar>
              <w:top w:w="85" w:type="dxa"/>
              <w:left w:w="95" w:type="dxa"/>
              <w:bottom w:w="85" w:type="dxa"/>
              <w:right w:w="95" w:type="dxa"/>
            </w:tcMar>
            <w:vAlign w:val="center"/>
          </w:tcPr>
          <w:p w14:paraId="4EF8728A">
            <w:pPr>
              <w:spacing w:after="0" w:line="264" w:lineRule="auto"/>
            </w:pPr>
            <w:r>
              <w:rPr>
                <w:b w:val="0"/>
                <w:sz w:val="19"/>
              </w:rPr>
              <w:t>□ 后续增加　□ 本期采用 ______</w:t>
            </w:r>
          </w:p>
        </w:tc>
      </w:tr>
      <w:tr w14:paraId="35D7614D">
        <w:trPr>
          <w:cantSplit/>
          <w:jc w:val="center"/>
        </w:trPr>
        <w:tc>
          <w:tcPr>
            <w:tcW w:w="2835" w:type="dxa"/>
            <w:tcMar>
              <w:top w:w="85" w:type="dxa"/>
              <w:left w:w="95" w:type="dxa"/>
              <w:bottom w:w="85" w:type="dxa"/>
              <w:right w:w="95" w:type="dxa"/>
            </w:tcMar>
            <w:vAlign w:val="center"/>
          </w:tcPr>
          <w:p w14:paraId="6171CA32">
            <w:pPr>
              <w:spacing w:after="0" w:line="264" w:lineRule="auto"/>
            </w:pPr>
            <w:r>
              <w:rPr>
                <w:b w:val="0"/>
                <w:sz w:val="19"/>
              </w:rPr>
              <w:t>趋势分析、成果展示、与其他工具配合、工作建议和费用分析</w:t>
            </w:r>
          </w:p>
        </w:tc>
        <w:tc>
          <w:tcPr>
            <w:tcW w:w="6803" w:type="dxa"/>
            <w:tcMar>
              <w:top w:w="85" w:type="dxa"/>
              <w:left w:w="95" w:type="dxa"/>
              <w:bottom w:w="85" w:type="dxa"/>
              <w:right w:w="95" w:type="dxa"/>
            </w:tcMar>
            <w:vAlign w:val="center"/>
          </w:tcPr>
          <w:p w14:paraId="0436F886">
            <w:pPr>
              <w:spacing w:after="0" w:line="264" w:lineRule="auto"/>
            </w:pPr>
            <w:r>
              <w:rPr>
                <w:b w:val="0"/>
                <w:sz w:val="19"/>
              </w:rPr>
              <w:t>□ 后续增加　□ 本期采用 ______</w:t>
            </w:r>
          </w:p>
        </w:tc>
      </w:tr>
      <w:tr w14:paraId="09DC201D">
        <w:trPr>
          <w:cantSplit/>
          <w:jc w:val="center"/>
        </w:trPr>
        <w:tc>
          <w:tcPr>
            <w:tcW w:w="2835" w:type="dxa"/>
            <w:tcMar>
              <w:top w:w="85" w:type="dxa"/>
              <w:left w:w="95" w:type="dxa"/>
              <w:bottom w:w="85" w:type="dxa"/>
              <w:right w:w="95" w:type="dxa"/>
            </w:tcMar>
            <w:vAlign w:val="center"/>
          </w:tcPr>
          <w:p w14:paraId="0753F377">
            <w:pPr>
              <w:spacing w:after="0" w:line="264" w:lineRule="auto"/>
            </w:pPr>
          </w:p>
        </w:tc>
        <w:tc>
          <w:tcPr>
            <w:tcW w:w="6803" w:type="dxa"/>
            <w:tcMar>
              <w:top w:w="85" w:type="dxa"/>
              <w:left w:w="95" w:type="dxa"/>
              <w:bottom w:w="85" w:type="dxa"/>
              <w:right w:w="95" w:type="dxa"/>
            </w:tcMar>
            <w:vAlign w:val="center"/>
          </w:tcPr>
          <w:p w14:paraId="011DD27E">
            <w:pPr>
              <w:spacing w:after="0" w:line="264" w:lineRule="auto"/>
            </w:pPr>
          </w:p>
        </w:tc>
      </w:tr>
      <w:tr w14:paraId="69221D57">
        <w:trPr>
          <w:cantSplit/>
          <w:jc w:val="center"/>
        </w:trPr>
        <w:tc>
          <w:tcPr>
            <w:tcW w:w="2835" w:type="dxa"/>
            <w:tcMar>
              <w:top w:w="85" w:type="dxa"/>
              <w:left w:w="95" w:type="dxa"/>
              <w:bottom w:w="85" w:type="dxa"/>
              <w:right w:w="95" w:type="dxa"/>
            </w:tcMar>
            <w:vAlign w:val="center"/>
          </w:tcPr>
          <w:p w14:paraId="05FEA4CA">
            <w:pPr>
              <w:spacing w:after="0" w:line="264" w:lineRule="auto"/>
            </w:pPr>
            <w:r>
              <w:rPr>
                <w:b w:val="0"/>
                <w:sz w:val="19"/>
              </w:rPr>
              <w:t>自动读取现有工具中的资料、独立手机应用、复杂绩效评分</w:t>
            </w:r>
          </w:p>
        </w:tc>
        <w:tc>
          <w:tcPr>
            <w:tcW w:w="6803" w:type="dxa"/>
            <w:tcMar>
              <w:top w:w="85" w:type="dxa"/>
              <w:left w:w="95" w:type="dxa"/>
              <w:bottom w:w="85" w:type="dxa"/>
              <w:right w:w="95" w:type="dxa"/>
            </w:tcMar>
            <w:vAlign w:val="center"/>
          </w:tcPr>
          <w:p w14:paraId="2AB9F7FE">
            <w:pPr>
              <w:spacing w:after="0" w:line="264" w:lineRule="auto"/>
            </w:pPr>
            <w:r>
              <w:rPr>
                <w:b w:val="0"/>
                <w:sz w:val="19"/>
              </w:rPr>
              <w:t>□ 后续增加　□ 另行立项 ______</w:t>
            </w:r>
          </w:p>
        </w:tc>
      </w:tr>
    </w:tbl>
    <w:p w14:paraId="781EEF41">
      <w:pPr>
        <w:spacing w:after="20"/>
      </w:pPr>
    </w:p>
    <w:p w14:paraId="083CAFA4">
      <w:r>
        <w:rPr>
          <w:b w:val="0"/>
        </w:rPr>
        <w:t>T01–T18 是为便于沟通而编排的典型业务事项，不是专业群助手能够办理事项的封闭清单。已明确提出的事项完整保留在第 2.5 节，并按第 2.7 节逐项确认本期安排；未预先列出的专业群建设任务，也可以按第 2.6 节直接交给专业群助手。若办理新任务需要新的模板、资料来源、查看范围或其他部门配合，由助手先列明所需条件，再请相关负责人确认。</w:t>
      </w:r>
    </w:p>
    <w:p w14:paraId="1A2C31B1">
      <w:r>
        <w:rPr>
          <w:b w:val="0"/>
        </w:rPr>
        <w:t>本期额外纳入的后续功能、所需条件和验收办法：______。明确不纳入项：______。范围、费用或时间发生变化时，应注明提出人、原因、影响和批准人，并同步更新两份文件。</w:t>
      </w:r>
    </w:p>
    <w:p w14:paraId="1A04D1FE">
      <w:pPr>
        <w:pStyle w:val="3"/>
      </w:pPr>
      <w:r>
        <w:rPr>
          <w:b w:val="0"/>
        </w:rPr>
        <w:t>九、待澄清事项与风险处理</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80"/>
        <w:gridCol w:w="2835"/>
        <w:gridCol w:w="3572"/>
        <w:gridCol w:w="2551"/>
      </w:tblGrid>
      <w:tr w14:paraId="4BF2137C">
        <w:trPr>
          <w:cantSplit/>
          <w:tblHeader/>
          <w:jc w:val="center"/>
        </w:trPr>
        <w:tc>
          <w:tcPr>
            <w:tcW w:w="680" w:type="dxa"/>
            <w:shd w:val="clear" w:color="auto" w:fill="E8EEF4"/>
            <w:tcMar>
              <w:top w:w="85" w:type="dxa"/>
              <w:left w:w="95" w:type="dxa"/>
              <w:bottom w:w="85" w:type="dxa"/>
              <w:right w:w="95" w:type="dxa"/>
            </w:tcMar>
            <w:vAlign w:val="center"/>
          </w:tcPr>
          <w:p w14:paraId="5BE1D40A">
            <w:pPr>
              <w:spacing w:after="0" w:line="264" w:lineRule="auto"/>
            </w:pPr>
            <w:r>
              <w:rPr>
                <w:b/>
                <w:sz w:val="19"/>
              </w:rPr>
              <w:t>编号</w:t>
            </w:r>
          </w:p>
        </w:tc>
        <w:tc>
          <w:tcPr>
            <w:tcW w:w="2835" w:type="dxa"/>
            <w:shd w:val="clear" w:color="auto" w:fill="E8EEF4"/>
            <w:tcMar>
              <w:top w:w="85" w:type="dxa"/>
              <w:left w:w="95" w:type="dxa"/>
              <w:bottom w:w="85" w:type="dxa"/>
              <w:right w:w="95" w:type="dxa"/>
            </w:tcMar>
            <w:vAlign w:val="center"/>
          </w:tcPr>
          <w:p w14:paraId="77A4FEAF">
            <w:pPr>
              <w:spacing w:after="0" w:line="264" w:lineRule="auto"/>
            </w:pPr>
            <w:r>
              <w:rPr>
                <w:b/>
                <w:sz w:val="19"/>
              </w:rPr>
              <w:t>待决策事项</w:t>
            </w:r>
          </w:p>
        </w:tc>
        <w:tc>
          <w:tcPr>
            <w:tcW w:w="3572" w:type="dxa"/>
            <w:shd w:val="clear" w:color="auto" w:fill="E8EEF4"/>
            <w:tcMar>
              <w:top w:w="85" w:type="dxa"/>
              <w:left w:w="95" w:type="dxa"/>
              <w:bottom w:w="85" w:type="dxa"/>
              <w:right w:w="95" w:type="dxa"/>
            </w:tcMar>
            <w:vAlign w:val="center"/>
          </w:tcPr>
          <w:p w14:paraId="509CF6C8">
            <w:pPr>
              <w:spacing w:after="0" w:line="264" w:lineRule="auto"/>
            </w:pPr>
            <w:r>
              <w:rPr>
                <w:b/>
                <w:sz w:val="19"/>
              </w:rPr>
              <w:t>未确认的影响</w:t>
            </w:r>
          </w:p>
        </w:tc>
        <w:tc>
          <w:tcPr>
            <w:tcW w:w="2551" w:type="dxa"/>
            <w:shd w:val="clear" w:color="auto" w:fill="E8EEF4"/>
            <w:tcMar>
              <w:top w:w="85" w:type="dxa"/>
              <w:left w:w="95" w:type="dxa"/>
              <w:bottom w:w="85" w:type="dxa"/>
              <w:right w:w="95" w:type="dxa"/>
            </w:tcMar>
            <w:vAlign w:val="center"/>
          </w:tcPr>
          <w:p w14:paraId="06D1EE2A">
            <w:pPr>
              <w:spacing w:after="0" w:line="264" w:lineRule="auto"/>
            </w:pPr>
            <w:r>
              <w:rPr>
                <w:b/>
                <w:sz w:val="19"/>
              </w:rPr>
              <w:t>责任人 / 日期 / 结论</w:t>
            </w:r>
          </w:p>
        </w:tc>
      </w:tr>
      <w:tr w14:paraId="4F921632">
        <w:trPr>
          <w:cantSplit/>
          <w:jc w:val="center"/>
        </w:trPr>
        <w:tc>
          <w:tcPr>
            <w:tcW w:w="680" w:type="dxa"/>
            <w:tcMar>
              <w:top w:w="85" w:type="dxa"/>
              <w:left w:w="95" w:type="dxa"/>
              <w:bottom w:w="85" w:type="dxa"/>
              <w:right w:w="95" w:type="dxa"/>
            </w:tcMar>
            <w:vAlign w:val="center"/>
          </w:tcPr>
          <w:p w14:paraId="5B0C9804">
            <w:pPr>
              <w:spacing w:after="0" w:line="264" w:lineRule="auto"/>
            </w:pPr>
            <w:r>
              <w:rPr>
                <w:b w:val="0"/>
                <w:sz w:val="19"/>
              </w:rPr>
              <w:t>D01</w:t>
            </w:r>
          </w:p>
        </w:tc>
        <w:tc>
          <w:tcPr>
            <w:tcW w:w="2835" w:type="dxa"/>
            <w:tcMar>
              <w:top w:w="85" w:type="dxa"/>
              <w:left w:w="95" w:type="dxa"/>
              <w:bottom w:w="85" w:type="dxa"/>
              <w:right w:w="95" w:type="dxa"/>
            </w:tcMar>
            <w:vAlign w:val="center"/>
          </w:tcPr>
          <w:p w14:paraId="5EEAB7D9">
            <w:pPr>
              <w:spacing w:after="0" w:line="264" w:lineRule="auto"/>
            </w:pPr>
            <w:r>
              <w:rPr>
                <w:b w:val="0"/>
                <w:sz w:val="19"/>
              </w:rPr>
              <w:t>试点群、专业、周期和任务书是否已批准</w:t>
            </w:r>
          </w:p>
        </w:tc>
        <w:tc>
          <w:tcPr>
            <w:tcW w:w="3572" w:type="dxa"/>
            <w:tcMar>
              <w:top w:w="85" w:type="dxa"/>
              <w:left w:w="95" w:type="dxa"/>
              <w:bottom w:w="85" w:type="dxa"/>
              <w:right w:w="95" w:type="dxa"/>
            </w:tcMar>
            <w:vAlign w:val="center"/>
          </w:tcPr>
          <w:p w14:paraId="0E16168E">
            <w:pPr>
              <w:spacing w:after="0" w:line="264" w:lineRule="auto"/>
            </w:pPr>
            <w:r>
              <w:rPr>
                <w:b w:val="0"/>
                <w:sz w:val="19"/>
              </w:rPr>
              <w:t>只能用草稿依据演示，不能形成正式达成判断</w:t>
            </w:r>
          </w:p>
        </w:tc>
        <w:tc>
          <w:tcPr>
            <w:tcW w:w="2551" w:type="dxa"/>
            <w:tcMar>
              <w:top w:w="85" w:type="dxa"/>
              <w:left w:w="95" w:type="dxa"/>
              <w:bottom w:w="85" w:type="dxa"/>
              <w:right w:w="95" w:type="dxa"/>
            </w:tcMar>
            <w:vAlign w:val="center"/>
          </w:tcPr>
          <w:p w14:paraId="79B7734C">
            <w:pPr>
              <w:spacing w:after="0" w:line="264" w:lineRule="auto"/>
            </w:pPr>
            <w:r>
              <w:rPr>
                <w:b w:val="0"/>
                <w:sz w:val="19"/>
              </w:rPr>
              <w:t>______</w:t>
            </w:r>
          </w:p>
        </w:tc>
      </w:tr>
      <w:tr w14:paraId="33D00F2A">
        <w:trPr>
          <w:cantSplit/>
          <w:jc w:val="center"/>
        </w:trPr>
        <w:tc>
          <w:tcPr>
            <w:tcW w:w="680" w:type="dxa"/>
            <w:tcMar>
              <w:top w:w="85" w:type="dxa"/>
              <w:left w:w="95" w:type="dxa"/>
              <w:bottom w:w="85" w:type="dxa"/>
              <w:right w:w="95" w:type="dxa"/>
            </w:tcMar>
            <w:vAlign w:val="center"/>
          </w:tcPr>
          <w:p w14:paraId="4EE3A394">
            <w:pPr>
              <w:spacing w:after="0" w:line="264" w:lineRule="auto"/>
            </w:pPr>
            <w:r>
              <w:rPr>
                <w:b w:val="0"/>
                <w:sz w:val="19"/>
              </w:rPr>
              <w:t>D02</w:t>
            </w:r>
          </w:p>
        </w:tc>
        <w:tc>
          <w:tcPr>
            <w:tcW w:w="2835" w:type="dxa"/>
            <w:tcMar>
              <w:top w:w="85" w:type="dxa"/>
              <w:left w:w="95" w:type="dxa"/>
              <w:bottom w:w="85" w:type="dxa"/>
              <w:right w:w="95" w:type="dxa"/>
            </w:tcMar>
            <w:vAlign w:val="center"/>
          </w:tcPr>
          <w:p w14:paraId="676518BD">
            <w:pPr>
              <w:spacing w:after="0" w:line="264" w:lineRule="auto"/>
            </w:pPr>
            <w:r>
              <w:rPr>
                <w:b w:val="0"/>
                <w:sz w:val="19"/>
              </w:rPr>
              <w:t>数量指标、年度/累计、联合成果和不适用事项如何计算</w:t>
            </w:r>
          </w:p>
        </w:tc>
        <w:tc>
          <w:tcPr>
            <w:tcW w:w="3572" w:type="dxa"/>
            <w:tcMar>
              <w:top w:w="85" w:type="dxa"/>
              <w:left w:w="95" w:type="dxa"/>
              <w:bottom w:w="85" w:type="dxa"/>
              <w:right w:w="95" w:type="dxa"/>
            </w:tcMar>
            <w:vAlign w:val="center"/>
          </w:tcPr>
          <w:p w14:paraId="5ADCC136">
            <w:pPr>
              <w:spacing w:after="0" w:line="264" w:lineRule="auto"/>
            </w:pPr>
            <w:r>
              <w:rPr>
                <w:b w:val="0"/>
                <w:sz w:val="19"/>
              </w:rPr>
              <w:t>无法确定进度表和查询结果</w:t>
            </w:r>
          </w:p>
        </w:tc>
        <w:tc>
          <w:tcPr>
            <w:tcW w:w="2551" w:type="dxa"/>
            <w:tcMar>
              <w:top w:w="85" w:type="dxa"/>
              <w:left w:w="95" w:type="dxa"/>
              <w:bottom w:w="85" w:type="dxa"/>
              <w:right w:w="95" w:type="dxa"/>
            </w:tcMar>
            <w:vAlign w:val="center"/>
          </w:tcPr>
          <w:p w14:paraId="192AB8DA">
            <w:pPr>
              <w:spacing w:after="0" w:line="264" w:lineRule="auto"/>
            </w:pPr>
            <w:r>
              <w:rPr>
                <w:b w:val="0"/>
                <w:sz w:val="19"/>
              </w:rPr>
              <w:t>______</w:t>
            </w:r>
          </w:p>
        </w:tc>
      </w:tr>
      <w:tr w14:paraId="0B86B37E">
        <w:trPr>
          <w:cantSplit/>
          <w:jc w:val="center"/>
        </w:trPr>
        <w:tc>
          <w:tcPr>
            <w:tcW w:w="680" w:type="dxa"/>
            <w:tcMar>
              <w:top w:w="85" w:type="dxa"/>
              <w:left w:w="95" w:type="dxa"/>
              <w:bottom w:w="85" w:type="dxa"/>
              <w:right w:w="95" w:type="dxa"/>
            </w:tcMar>
            <w:vAlign w:val="center"/>
          </w:tcPr>
          <w:p w14:paraId="24905902">
            <w:pPr>
              <w:spacing w:after="0" w:line="264" w:lineRule="auto"/>
            </w:pPr>
            <w:r>
              <w:rPr>
                <w:b w:val="0"/>
                <w:sz w:val="19"/>
              </w:rPr>
              <w:t>D03</w:t>
            </w:r>
          </w:p>
        </w:tc>
        <w:tc>
          <w:tcPr>
            <w:tcW w:w="2835" w:type="dxa"/>
            <w:tcMar>
              <w:top w:w="85" w:type="dxa"/>
              <w:left w:w="95" w:type="dxa"/>
              <w:bottom w:w="85" w:type="dxa"/>
              <w:right w:w="95" w:type="dxa"/>
            </w:tcMar>
            <w:vAlign w:val="center"/>
          </w:tcPr>
          <w:p w14:paraId="774F41AD">
            <w:pPr>
              <w:spacing w:after="0" w:line="264" w:lineRule="auto"/>
            </w:pPr>
            <w:r>
              <w:rPr>
                <w:b w:val="0"/>
                <w:sz w:val="19"/>
              </w:rPr>
              <w:t>各指标必须提供哪些材料，以及优先制作哪类报告</w:t>
            </w:r>
          </w:p>
        </w:tc>
        <w:tc>
          <w:tcPr>
            <w:tcW w:w="3572" w:type="dxa"/>
            <w:tcMar>
              <w:top w:w="85" w:type="dxa"/>
              <w:left w:w="95" w:type="dxa"/>
              <w:bottom w:w="85" w:type="dxa"/>
              <w:right w:w="95" w:type="dxa"/>
            </w:tcMar>
            <w:vAlign w:val="center"/>
          </w:tcPr>
          <w:p w14:paraId="5691074E">
            <w:pPr>
              <w:spacing w:after="0" w:line="264" w:lineRule="auto"/>
            </w:pPr>
            <w:r>
              <w:rPr>
                <w:b w:val="0"/>
                <w:sz w:val="19"/>
              </w:rPr>
              <w:t>无法确定缺项和正式报告验收办法</w:t>
            </w:r>
          </w:p>
        </w:tc>
        <w:tc>
          <w:tcPr>
            <w:tcW w:w="2551" w:type="dxa"/>
            <w:tcMar>
              <w:top w:w="85" w:type="dxa"/>
              <w:left w:w="95" w:type="dxa"/>
              <w:bottom w:w="85" w:type="dxa"/>
              <w:right w:w="95" w:type="dxa"/>
            </w:tcMar>
            <w:vAlign w:val="center"/>
          </w:tcPr>
          <w:p w14:paraId="073FB10D">
            <w:pPr>
              <w:spacing w:after="0" w:line="264" w:lineRule="auto"/>
            </w:pPr>
            <w:r>
              <w:rPr>
                <w:b w:val="0"/>
                <w:sz w:val="19"/>
              </w:rPr>
              <w:t>______</w:t>
            </w:r>
          </w:p>
        </w:tc>
      </w:tr>
      <w:tr w14:paraId="6CC05805">
        <w:trPr>
          <w:cantSplit/>
          <w:jc w:val="center"/>
        </w:trPr>
        <w:tc>
          <w:tcPr>
            <w:tcW w:w="680" w:type="dxa"/>
            <w:tcMar>
              <w:top w:w="85" w:type="dxa"/>
              <w:left w:w="95" w:type="dxa"/>
              <w:bottom w:w="85" w:type="dxa"/>
              <w:right w:w="95" w:type="dxa"/>
            </w:tcMar>
            <w:vAlign w:val="center"/>
          </w:tcPr>
          <w:p w14:paraId="5E2092CD">
            <w:pPr>
              <w:spacing w:after="0" w:line="264" w:lineRule="auto"/>
            </w:pPr>
            <w:r>
              <w:rPr>
                <w:b w:val="0"/>
                <w:sz w:val="19"/>
              </w:rPr>
              <w:t>D04</w:t>
            </w:r>
          </w:p>
        </w:tc>
        <w:tc>
          <w:tcPr>
            <w:tcW w:w="2835" w:type="dxa"/>
            <w:tcMar>
              <w:top w:w="85" w:type="dxa"/>
              <w:left w:w="95" w:type="dxa"/>
              <w:bottom w:w="85" w:type="dxa"/>
              <w:right w:w="95" w:type="dxa"/>
            </w:tcMar>
            <w:vAlign w:val="center"/>
          </w:tcPr>
          <w:p w14:paraId="21185AF4">
            <w:pPr>
              <w:spacing w:after="0" w:line="264" w:lineRule="auto"/>
            </w:pPr>
            <w:r>
              <w:rPr>
                <w:b w:val="0"/>
                <w:sz w:val="19"/>
              </w:rPr>
              <w:t>学校资料保存位置、服务方可使用的范围、允许完成的事项、临时内容清除和保存期限</w:t>
            </w:r>
          </w:p>
        </w:tc>
        <w:tc>
          <w:tcPr>
            <w:tcW w:w="3572" w:type="dxa"/>
            <w:tcMar>
              <w:top w:w="85" w:type="dxa"/>
              <w:left w:w="95" w:type="dxa"/>
              <w:bottom w:w="85" w:type="dxa"/>
              <w:right w:w="95" w:type="dxa"/>
            </w:tcMar>
            <w:vAlign w:val="center"/>
          </w:tcPr>
          <w:p w14:paraId="3CF26E51">
            <w:pPr>
              <w:spacing w:after="0" w:line="264" w:lineRule="auto"/>
            </w:pPr>
            <w:r>
              <w:rPr>
                <w:b w:val="0"/>
                <w:sz w:val="19"/>
              </w:rPr>
              <w:t>具体条件未落实前不能使用真实资料</w:t>
            </w:r>
          </w:p>
        </w:tc>
        <w:tc>
          <w:tcPr>
            <w:tcW w:w="2551" w:type="dxa"/>
            <w:tcMar>
              <w:top w:w="85" w:type="dxa"/>
              <w:left w:w="95" w:type="dxa"/>
              <w:bottom w:w="85" w:type="dxa"/>
              <w:right w:w="95" w:type="dxa"/>
            </w:tcMar>
            <w:vAlign w:val="center"/>
          </w:tcPr>
          <w:p w14:paraId="01E83C44">
            <w:pPr>
              <w:spacing w:after="0" w:line="264" w:lineRule="auto"/>
            </w:pPr>
            <w:r>
              <w:rPr>
                <w:b w:val="0"/>
                <w:sz w:val="19"/>
              </w:rPr>
              <w:t>______</w:t>
            </w:r>
          </w:p>
        </w:tc>
      </w:tr>
      <w:tr w14:paraId="7AE8D8BA">
        <w:trPr>
          <w:cantSplit/>
          <w:jc w:val="center"/>
        </w:trPr>
        <w:tc>
          <w:tcPr>
            <w:tcW w:w="680" w:type="dxa"/>
            <w:tcMar>
              <w:top w:w="85" w:type="dxa"/>
              <w:left w:w="95" w:type="dxa"/>
              <w:bottom w:w="85" w:type="dxa"/>
              <w:right w:w="95" w:type="dxa"/>
            </w:tcMar>
            <w:vAlign w:val="center"/>
          </w:tcPr>
          <w:p w14:paraId="2C2D4488">
            <w:pPr>
              <w:spacing w:after="0" w:line="264" w:lineRule="auto"/>
            </w:pPr>
            <w:r>
              <w:rPr>
                <w:b w:val="0"/>
                <w:sz w:val="19"/>
              </w:rPr>
              <w:t>D05</w:t>
            </w:r>
          </w:p>
        </w:tc>
        <w:tc>
          <w:tcPr>
            <w:tcW w:w="2835" w:type="dxa"/>
            <w:tcMar>
              <w:top w:w="85" w:type="dxa"/>
              <w:left w:w="95" w:type="dxa"/>
              <w:bottom w:w="85" w:type="dxa"/>
              <w:right w:w="95" w:type="dxa"/>
            </w:tcMar>
            <w:vAlign w:val="center"/>
          </w:tcPr>
          <w:p w14:paraId="4D0B4C34">
            <w:pPr>
              <w:spacing w:after="0" w:line="264" w:lineRule="auto"/>
            </w:pPr>
            <w:r>
              <w:rPr>
                <w:b w:val="0"/>
                <w:sz w:val="19"/>
              </w:rPr>
              <w:t>独立审核人、跨专业群共享和外部专家查看范围</w:t>
            </w:r>
          </w:p>
        </w:tc>
        <w:tc>
          <w:tcPr>
            <w:tcW w:w="3572" w:type="dxa"/>
            <w:tcMar>
              <w:top w:w="85" w:type="dxa"/>
              <w:left w:w="95" w:type="dxa"/>
              <w:bottom w:w="85" w:type="dxa"/>
              <w:right w:w="95" w:type="dxa"/>
            </w:tcMar>
            <w:vAlign w:val="center"/>
          </w:tcPr>
          <w:p w14:paraId="7789D4CF">
            <w:pPr>
              <w:spacing w:after="0" w:line="264" w:lineRule="auto"/>
            </w:pPr>
            <w:r>
              <w:rPr>
                <w:b w:val="0"/>
                <w:sz w:val="19"/>
              </w:rPr>
              <w:t>无法完成报告定稿和查看范围验收</w:t>
            </w:r>
          </w:p>
        </w:tc>
        <w:tc>
          <w:tcPr>
            <w:tcW w:w="2551" w:type="dxa"/>
            <w:tcMar>
              <w:top w:w="85" w:type="dxa"/>
              <w:left w:w="95" w:type="dxa"/>
              <w:bottom w:w="85" w:type="dxa"/>
              <w:right w:w="95" w:type="dxa"/>
            </w:tcMar>
            <w:vAlign w:val="center"/>
          </w:tcPr>
          <w:p w14:paraId="39FCF2F5">
            <w:pPr>
              <w:spacing w:after="0" w:line="264" w:lineRule="auto"/>
            </w:pPr>
            <w:r>
              <w:rPr>
                <w:b w:val="0"/>
                <w:sz w:val="19"/>
              </w:rPr>
              <w:t>______</w:t>
            </w:r>
          </w:p>
        </w:tc>
      </w:tr>
      <w:tr w14:paraId="5EEC8213">
        <w:trPr>
          <w:cantSplit/>
          <w:jc w:val="center"/>
        </w:trPr>
        <w:tc>
          <w:tcPr>
            <w:tcW w:w="680" w:type="dxa"/>
            <w:tcMar>
              <w:top w:w="85" w:type="dxa"/>
              <w:left w:w="95" w:type="dxa"/>
              <w:bottom w:w="85" w:type="dxa"/>
              <w:right w:w="95" w:type="dxa"/>
            </w:tcMar>
            <w:vAlign w:val="center"/>
          </w:tcPr>
          <w:p w14:paraId="2CFE5560">
            <w:pPr>
              <w:spacing w:after="0" w:line="264" w:lineRule="auto"/>
            </w:pPr>
            <w:r>
              <w:rPr>
                <w:b w:val="0"/>
                <w:sz w:val="19"/>
              </w:rPr>
              <w:t>D06</w:t>
            </w:r>
          </w:p>
        </w:tc>
        <w:tc>
          <w:tcPr>
            <w:tcW w:w="2835" w:type="dxa"/>
            <w:tcMar>
              <w:top w:w="85" w:type="dxa"/>
              <w:left w:w="95" w:type="dxa"/>
              <w:bottom w:w="85" w:type="dxa"/>
              <w:right w:w="95" w:type="dxa"/>
            </w:tcMar>
            <w:vAlign w:val="center"/>
          </w:tcPr>
          <w:p w14:paraId="3D32CB84">
            <w:pPr>
              <w:spacing w:after="0" w:line="264" w:lineRule="auto"/>
            </w:pPr>
            <w:r>
              <w:rPr>
                <w:b w:val="0"/>
                <w:sz w:val="19"/>
              </w:rPr>
              <w:t>样例格式、数量、单个文件上限和历史材料整理范围</w:t>
            </w:r>
          </w:p>
        </w:tc>
        <w:tc>
          <w:tcPr>
            <w:tcW w:w="3572" w:type="dxa"/>
            <w:tcMar>
              <w:top w:w="85" w:type="dxa"/>
              <w:left w:w="95" w:type="dxa"/>
              <w:bottom w:w="85" w:type="dxa"/>
              <w:right w:w="95" w:type="dxa"/>
            </w:tcMar>
            <w:vAlign w:val="center"/>
          </w:tcPr>
          <w:p w14:paraId="47C359D0">
            <w:pPr>
              <w:spacing w:after="0" w:line="264" w:lineRule="auto"/>
            </w:pPr>
            <w:r>
              <w:rPr>
                <w:b w:val="0"/>
                <w:sz w:val="19"/>
              </w:rPr>
              <w:t>无法确认材料处理范围和工作量</w:t>
            </w:r>
          </w:p>
        </w:tc>
        <w:tc>
          <w:tcPr>
            <w:tcW w:w="2551" w:type="dxa"/>
            <w:tcMar>
              <w:top w:w="85" w:type="dxa"/>
              <w:left w:w="95" w:type="dxa"/>
              <w:bottom w:w="85" w:type="dxa"/>
              <w:right w:w="95" w:type="dxa"/>
            </w:tcMar>
            <w:vAlign w:val="center"/>
          </w:tcPr>
          <w:p w14:paraId="3AF3AC69">
            <w:pPr>
              <w:spacing w:after="0" w:line="264" w:lineRule="auto"/>
            </w:pPr>
            <w:r>
              <w:rPr>
                <w:b w:val="0"/>
                <w:sz w:val="19"/>
              </w:rPr>
              <w:t>______</w:t>
            </w:r>
          </w:p>
        </w:tc>
      </w:tr>
      <w:tr w14:paraId="2222A6C3">
        <w:trPr>
          <w:cantSplit/>
          <w:jc w:val="center"/>
        </w:trPr>
        <w:tc>
          <w:tcPr>
            <w:tcW w:w="680" w:type="dxa"/>
            <w:tcMar>
              <w:top w:w="85" w:type="dxa"/>
              <w:left w:w="95" w:type="dxa"/>
              <w:bottom w:w="85" w:type="dxa"/>
              <w:right w:w="95" w:type="dxa"/>
            </w:tcMar>
            <w:vAlign w:val="center"/>
          </w:tcPr>
          <w:p w14:paraId="73DF5E5D">
            <w:pPr>
              <w:spacing w:after="0" w:line="264" w:lineRule="auto"/>
            </w:pPr>
            <w:r>
              <w:rPr>
                <w:b w:val="0"/>
                <w:sz w:val="19"/>
              </w:rPr>
              <w:t>D07</w:t>
            </w:r>
          </w:p>
        </w:tc>
        <w:tc>
          <w:tcPr>
            <w:tcW w:w="2835" w:type="dxa"/>
            <w:tcMar>
              <w:top w:w="85" w:type="dxa"/>
              <w:left w:w="95" w:type="dxa"/>
              <w:bottom w:w="85" w:type="dxa"/>
              <w:right w:w="95" w:type="dxa"/>
            </w:tcMar>
            <w:vAlign w:val="center"/>
          </w:tcPr>
          <w:p w14:paraId="480AEE66">
            <w:pPr>
              <w:spacing w:after="0" w:line="264" w:lineRule="auto"/>
            </w:pPr>
            <w:r>
              <w:rPr>
                <w:b w:val="0"/>
                <w:sz w:val="19"/>
              </w:rPr>
              <w:t>现有教务或排课工具可查看范围、原厂配合条件</w:t>
            </w:r>
          </w:p>
        </w:tc>
        <w:tc>
          <w:tcPr>
            <w:tcW w:w="3572" w:type="dxa"/>
            <w:tcMar>
              <w:top w:w="85" w:type="dxa"/>
              <w:left w:w="95" w:type="dxa"/>
              <w:bottom w:w="85" w:type="dxa"/>
              <w:right w:w="95" w:type="dxa"/>
            </w:tcMar>
            <w:vAlign w:val="center"/>
          </w:tcPr>
          <w:p w14:paraId="38A19E96">
            <w:pPr>
              <w:spacing w:after="0" w:line="264" w:lineRule="auto"/>
            </w:pPr>
            <w:r>
              <w:rPr>
                <w:b w:val="0"/>
                <w:sz w:val="19"/>
              </w:rPr>
              <w:t>是否能配合使用尚待验证，不承诺自动操作</w:t>
            </w:r>
          </w:p>
        </w:tc>
        <w:tc>
          <w:tcPr>
            <w:tcW w:w="2551" w:type="dxa"/>
            <w:tcMar>
              <w:top w:w="85" w:type="dxa"/>
              <w:left w:w="95" w:type="dxa"/>
              <w:bottom w:w="85" w:type="dxa"/>
              <w:right w:w="95" w:type="dxa"/>
            </w:tcMar>
            <w:vAlign w:val="center"/>
          </w:tcPr>
          <w:p w14:paraId="7D8EDF8C">
            <w:pPr>
              <w:spacing w:after="0" w:line="264" w:lineRule="auto"/>
            </w:pPr>
            <w:r>
              <w:rPr>
                <w:b w:val="0"/>
                <w:sz w:val="19"/>
              </w:rPr>
              <w:t>______</w:t>
            </w:r>
          </w:p>
        </w:tc>
      </w:tr>
      <w:tr w14:paraId="4F402068">
        <w:trPr>
          <w:cantSplit/>
          <w:jc w:val="center"/>
        </w:trPr>
        <w:tc>
          <w:tcPr>
            <w:tcW w:w="680" w:type="dxa"/>
            <w:tcMar>
              <w:top w:w="85" w:type="dxa"/>
              <w:left w:w="95" w:type="dxa"/>
              <w:bottom w:w="85" w:type="dxa"/>
              <w:right w:w="95" w:type="dxa"/>
            </w:tcMar>
            <w:vAlign w:val="center"/>
          </w:tcPr>
          <w:p w14:paraId="4BE9D4DC">
            <w:pPr>
              <w:spacing w:after="0" w:line="264" w:lineRule="auto"/>
            </w:pPr>
            <w:r>
              <w:rPr>
                <w:b w:val="0"/>
                <w:sz w:val="19"/>
              </w:rPr>
              <w:t>D08</w:t>
            </w:r>
          </w:p>
        </w:tc>
        <w:tc>
          <w:tcPr>
            <w:tcW w:w="2835" w:type="dxa"/>
            <w:tcMar>
              <w:top w:w="85" w:type="dxa"/>
              <w:left w:w="95" w:type="dxa"/>
              <w:bottom w:w="85" w:type="dxa"/>
              <w:right w:w="95" w:type="dxa"/>
            </w:tcMar>
            <w:vAlign w:val="center"/>
          </w:tcPr>
          <w:p w14:paraId="7CF4A964">
            <w:pPr>
              <w:spacing w:after="0" w:line="264" w:lineRule="auto"/>
            </w:pPr>
            <w:r>
              <w:rPr>
                <w:b w:val="0"/>
                <w:sz w:val="19"/>
              </w:rPr>
              <w:t>学校资料保存费用、智能服务费用、预算批准和日常保障分工</w:t>
            </w:r>
          </w:p>
        </w:tc>
        <w:tc>
          <w:tcPr>
            <w:tcW w:w="3572" w:type="dxa"/>
            <w:tcMar>
              <w:top w:w="85" w:type="dxa"/>
              <w:left w:w="95" w:type="dxa"/>
              <w:bottom w:w="85" w:type="dxa"/>
              <w:right w:w="95" w:type="dxa"/>
            </w:tcMar>
            <w:vAlign w:val="center"/>
          </w:tcPr>
          <w:p w14:paraId="43CCC6F9">
            <w:pPr>
              <w:spacing w:after="0" w:line="264" w:lineRule="auto"/>
            </w:pPr>
            <w:r>
              <w:rPr>
                <w:b w:val="0"/>
                <w:sz w:val="19"/>
              </w:rPr>
              <w:t>无法确定费用和时间安排</w:t>
            </w:r>
          </w:p>
        </w:tc>
        <w:tc>
          <w:tcPr>
            <w:tcW w:w="2551" w:type="dxa"/>
            <w:tcMar>
              <w:top w:w="85" w:type="dxa"/>
              <w:left w:w="95" w:type="dxa"/>
              <w:bottom w:w="85" w:type="dxa"/>
              <w:right w:w="95" w:type="dxa"/>
            </w:tcMar>
            <w:vAlign w:val="center"/>
          </w:tcPr>
          <w:p w14:paraId="79925DB9">
            <w:pPr>
              <w:spacing w:after="0" w:line="264" w:lineRule="auto"/>
            </w:pPr>
            <w:r>
              <w:rPr>
                <w:b w:val="0"/>
                <w:sz w:val="19"/>
              </w:rPr>
              <w:t>______</w:t>
            </w:r>
          </w:p>
        </w:tc>
      </w:tr>
      <w:tr w14:paraId="67DA0E67">
        <w:trPr>
          <w:cantSplit/>
          <w:jc w:val="center"/>
        </w:trPr>
        <w:tc>
          <w:tcPr>
            <w:tcW w:w="680" w:type="dxa"/>
            <w:tcMar>
              <w:top w:w="85" w:type="dxa"/>
              <w:left w:w="95" w:type="dxa"/>
              <w:bottom w:w="85" w:type="dxa"/>
              <w:right w:w="95" w:type="dxa"/>
            </w:tcMar>
            <w:vAlign w:val="center"/>
          </w:tcPr>
          <w:p w14:paraId="4148E6D9">
            <w:pPr>
              <w:spacing w:after="0" w:line="264" w:lineRule="auto"/>
            </w:pPr>
            <w:r>
              <w:rPr>
                <w:b w:val="0"/>
                <w:sz w:val="19"/>
              </w:rPr>
              <w:t>D09</w:t>
            </w:r>
          </w:p>
        </w:tc>
        <w:tc>
          <w:tcPr>
            <w:tcW w:w="2835" w:type="dxa"/>
            <w:tcMar>
              <w:top w:w="85" w:type="dxa"/>
              <w:left w:w="95" w:type="dxa"/>
              <w:bottom w:w="85" w:type="dxa"/>
              <w:right w:w="95" w:type="dxa"/>
            </w:tcMar>
            <w:vAlign w:val="center"/>
          </w:tcPr>
          <w:p w14:paraId="72E0D164">
            <w:pPr>
              <w:spacing w:after="0" w:line="264" w:lineRule="auto"/>
            </w:pPr>
            <w:r>
              <w:rPr>
                <w:b w:val="0"/>
                <w:sz w:val="19"/>
              </w:rPr>
              <w:t>推荐正确程度、遗漏情况、使用速度、资料恢复时间和问题判定标准</w:t>
            </w:r>
          </w:p>
        </w:tc>
        <w:tc>
          <w:tcPr>
            <w:tcW w:w="3572" w:type="dxa"/>
            <w:tcMar>
              <w:top w:w="85" w:type="dxa"/>
              <w:left w:w="95" w:type="dxa"/>
              <w:bottom w:w="85" w:type="dxa"/>
              <w:right w:w="95" w:type="dxa"/>
            </w:tcMar>
            <w:vAlign w:val="center"/>
          </w:tcPr>
          <w:p w14:paraId="1578E5A7">
            <w:pPr>
              <w:spacing w:after="0" w:line="264" w:lineRule="auto"/>
            </w:pPr>
            <w:r>
              <w:rPr>
                <w:b w:val="0"/>
                <w:sz w:val="19"/>
              </w:rPr>
              <w:t>无法形成可以执行的正式验收要求</w:t>
            </w:r>
          </w:p>
        </w:tc>
        <w:tc>
          <w:tcPr>
            <w:tcW w:w="2551" w:type="dxa"/>
            <w:tcMar>
              <w:top w:w="85" w:type="dxa"/>
              <w:left w:w="95" w:type="dxa"/>
              <w:bottom w:w="85" w:type="dxa"/>
              <w:right w:w="95" w:type="dxa"/>
            </w:tcMar>
            <w:vAlign w:val="center"/>
          </w:tcPr>
          <w:p w14:paraId="77F21DAB">
            <w:pPr>
              <w:spacing w:after="0" w:line="264" w:lineRule="auto"/>
            </w:pPr>
            <w:r>
              <w:rPr>
                <w:b w:val="0"/>
                <w:sz w:val="19"/>
              </w:rPr>
              <w:t>______</w:t>
            </w:r>
          </w:p>
        </w:tc>
      </w:tr>
      <w:tr w14:paraId="294F4D4E">
        <w:trPr>
          <w:cantSplit/>
          <w:jc w:val="center"/>
        </w:trPr>
        <w:tc>
          <w:tcPr>
            <w:tcW w:w="680" w:type="dxa"/>
            <w:tcMar>
              <w:top w:w="85" w:type="dxa"/>
              <w:left w:w="95" w:type="dxa"/>
              <w:bottom w:w="85" w:type="dxa"/>
              <w:right w:w="95" w:type="dxa"/>
            </w:tcMar>
            <w:vAlign w:val="center"/>
          </w:tcPr>
          <w:p w14:paraId="0846D886">
            <w:pPr>
              <w:spacing w:after="0" w:line="264" w:lineRule="auto"/>
            </w:pPr>
            <w:r>
              <w:rPr>
                <w:b w:val="0"/>
                <w:sz w:val="19"/>
              </w:rPr>
              <w:t>D10</w:t>
            </w:r>
          </w:p>
        </w:tc>
        <w:tc>
          <w:tcPr>
            <w:tcW w:w="2835" w:type="dxa"/>
            <w:tcMar>
              <w:top w:w="85" w:type="dxa"/>
              <w:left w:w="95" w:type="dxa"/>
              <w:bottom w:w="85" w:type="dxa"/>
              <w:right w:w="95" w:type="dxa"/>
            </w:tcMar>
            <w:vAlign w:val="center"/>
          </w:tcPr>
          <w:p w14:paraId="048F698A">
            <w:pPr>
              <w:spacing w:after="0" w:line="264" w:lineRule="auto"/>
            </w:pPr>
            <w:r>
              <w:rPr>
                <w:b w:val="0"/>
                <w:sz w:val="19"/>
              </w:rPr>
              <w:t>工作站、学校资料、通用方法的权利归属，以及合作结束后的资料交接和支持</w:t>
            </w:r>
          </w:p>
        </w:tc>
        <w:tc>
          <w:tcPr>
            <w:tcW w:w="3572" w:type="dxa"/>
            <w:tcMar>
              <w:top w:w="85" w:type="dxa"/>
              <w:left w:w="95" w:type="dxa"/>
              <w:bottom w:w="85" w:type="dxa"/>
              <w:right w:w="95" w:type="dxa"/>
            </w:tcMar>
            <w:vAlign w:val="center"/>
          </w:tcPr>
          <w:p w14:paraId="21A6F47B">
            <w:pPr>
              <w:spacing w:after="0" w:line="264" w:lineRule="auto"/>
            </w:pPr>
            <w:r>
              <w:rPr>
                <w:b w:val="0"/>
                <w:sz w:val="19"/>
              </w:rPr>
              <w:t>无法完成正式商务和使用保障交接</w:t>
            </w:r>
          </w:p>
        </w:tc>
        <w:tc>
          <w:tcPr>
            <w:tcW w:w="2551" w:type="dxa"/>
            <w:tcMar>
              <w:top w:w="85" w:type="dxa"/>
              <w:left w:w="95" w:type="dxa"/>
              <w:bottom w:w="85" w:type="dxa"/>
              <w:right w:w="95" w:type="dxa"/>
            </w:tcMar>
            <w:vAlign w:val="center"/>
          </w:tcPr>
          <w:p w14:paraId="51BB3673">
            <w:pPr>
              <w:spacing w:after="0" w:line="264" w:lineRule="auto"/>
            </w:pPr>
            <w:r>
              <w:rPr>
                <w:b w:val="0"/>
                <w:sz w:val="19"/>
              </w:rPr>
              <w:t>______</w:t>
            </w:r>
          </w:p>
        </w:tc>
      </w:tr>
      <w:tr w14:paraId="5464B972">
        <w:trPr>
          <w:cantSplit/>
          <w:jc w:val="center"/>
        </w:trPr>
        <w:tc>
          <w:tcPr>
            <w:tcW w:w="680" w:type="dxa"/>
            <w:tcMar>
              <w:top w:w="85" w:type="dxa"/>
              <w:left w:w="95" w:type="dxa"/>
              <w:bottom w:w="85" w:type="dxa"/>
              <w:right w:w="95" w:type="dxa"/>
            </w:tcMar>
            <w:vAlign w:val="center"/>
          </w:tcPr>
          <w:p w14:paraId="55344AB4">
            <w:pPr>
              <w:spacing w:after="0" w:line="264" w:lineRule="auto"/>
            </w:pPr>
            <w:r>
              <w:rPr>
                <w:b w:val="0"/>
                <w:sz w:val="19"/>
              </w:rPr>
              <w:t>D11</w:t>
            </w:r>
          </w:p>
        </w:tc>
        <w:tc>
          <w:tcPr>
            <w:tcW w:w="2835" w:type="dxa"/>
            <w:tcMar>
              <w:top w:w="85" w:type="dxa"/>
              <w:left w:w="95" w:type="dxa"/>
              <w:bottom w:w="85" w:type="dxa"/>
              <w:right w:w="95" w:type="dxa"/>
            </w:tcMar>
            <w:vAlign w:val="center"/>
          </w:tcPr>
          <w:p w14:paraId="55848861">
            <w:pPr>
              <w:spacing w:after="0" w:line="264" w:lineRule="auto"/>
            </w:pPr>
            <w:r>
              <w:rPr>
                <w:b w:val="0"/>
                <w:sz w:val="19"/>
              </w:rPr>
              <w:t>五个专业的实际名单、核心/支撑关系及“28年”中期评审正式节点</w:t>
            </w:r>
          </w:p>
        </w:tc>
        <w:tc>
          <w:tcPr>
            <w:tcW w:w="3572" w:type="dxa"/>
            <w:tcMar>
              <w:top w:w="85" w:type="dxa"/>
              <w:left w:w="95" w:type="dxa"/>
              <w:bottom w:w="85" w:type="dxa"/>
              <w:right w:w="95" w:type="dxa"/>
            </w:tcMar>
            <w:vAlign w:val="center"/>
          </w:tcPr>
          <w:p w14:paraId="482A1D2F">
            <w:pPr>
              <w:spacing w:after="0" w:line="264" w:lineRule="auto"/>
            </w:pPr>
            <w:r>
              <w:rPr>
                <w:b w:val="0"/>
                <w:sz w:val="19"/>
              </w:rPr>
              <w:t>无法将会议示例落实到真实专业分工及报告日程</w:t>
            </w:r>
          </w:p>
        </w:tc>
        <w:tc>
          <w:tcPr>
            <w:tcW w:w="2551" w:type="dxa"/>
            <w:tcMar>
              <w:top w:w="85" w:type="dxa"/>
              <w:left w:w="95" w:type="dxa"/>
              <w:bottom w:w="85" w:type="dxa"/>
              <w:right w:w="95" w:type="dxa"/>
            </w:tcMar>
            <w:vAlign w:val="center"/>
          </w:tcPr>
          <w:p w14:paraId="5C8B8A5A">
            <w:pPr>
              <w:spacing w:after="0" w:line="264" w:lineRule="auto"/>
            </w:pPr>
            <w:r>
              <w:rPr>
                <w:b w:val="0"/>
                <w:sz w:val="19"/>
              </w:rPr>
              <w:t>______</w:t>
            </w:r>
          </w:p>
        </w:tc>
      </w:tr>
      <w:tr w14:paraId="5D6FF32D">
        <w:trPr>
          <w:cantSplit/>
          <w:jc w:val="center"/>
        </w:trPr>
        <w:tc>
          <w:tcPr>
            <w:tcW w:w="680" w:type="dxa"/>
            <w:tcMar>
              <w:top w:w="85" w:type="dxa"/>
              <w:left w:w="95" w:type="dxa"/>
              <w:bottom w:w="85" w:type="dxa"/>
              <w:right w:w="95" w:type="dxa"/>
            </w:tcMar>
            <w:vAlign w:val="center"/>
          </w:tcPr>
          <w:p w14:paraId="25F3BD67">
            <w:pPr>
              <w:spacing w:after="0" w:line="264" w:lineRule="auto"/>
            </w:pPr>
            <w:r>
              <w:rPr>
                <w:b w:val="0"/>
                <w:sz w:val="19"/>
              </w:rPr>
              <w:t>D12</w:t>
            </w:r>
          </w:p>
        </w:tc>
        <w:tc>
          <w:tcPr>
            <w:tcW w:w="2835" w:type="dxa"/>
            <w:tcMar>
              <w:top w:w="85" w:type="dxa"/>
              <w:left w:w="95" w:type="dxa"/>
              <w:bottom w:w="85" w:type="dxa"/>
              <w:right w:w="95" w:type="dxa"/>
            </w:tcMar>
            <w:vAlign w:val="center"/>
          </w:tcPr>
          <w:p w14:paraId="1BAB7755">
            <w:pPr>
              <w:spacing w:after="0" w:line="264" w:lineRule="auto"/>
            </w:pPr>
            <w:r>
              <w:rPr>
                <w:b w:val="0"/>
                <w:sz w:val="19"/>
              </w:rPr>
              <w:t>Excel/PPT 输出、年度计划分解、周期总结与下期计划的交付安排</w:t>
            </w:r>
          </w:p>
        </w:tc>
        <w:tc>
          <w:tcPr>
            <w:tcW w:w="3572" w:type="dxa"/>
            <w:tcMar>
              <w:top w:w="85" w:type="dxa"/>
              <w:left w:w="95" w:type="dxa"/>
              <w:bottom w:w="85" w:type="dxa"/>
              <w:right w:w="95" w:type="dxa"/>
            </w:tcMar>
            <w:vAlign w:val="center"/>
          </w:tcPr>
          <w:p w14:paraId="6ABFEBD5">
            <w:pPr>
              <w:spacing w:after="0" w:line="264" w:lineRule="auto"/>
            </w:pPr>
            <w:r>
              <w:rPr>
                <w:b w:val="0"/>
                <w:sz w:val="19"/>
              </w:rPr>
              <w:t>这些业务需求已有会议依据，但现有功能文档仅部分覆盖，须补设计</w:t>
            </w:r>
          </w:p>
        </w:tc>
        <w:tc>
          <w:tcPr>
            <w:tcW w:w="2551" w:type="dxa"/>
            <w:tcMar>
              <w:top w:w="85" w:type="dxa"/>
              <w:left w:w="95" w:type="dxa"/>
              <w:bottom w:w="85" w:type="dxa"/>
              <w:right w:w="95" w:type="dxa"/>
            </w:tcMar>
            <w:vAlign w:val="center"/>
          </w:tcPr>
          <w:p w14:paraId="6B689295">
            <w:pPr>
              <w:spacing w:after="0" w:line="264" w:lineRule="auto"/>
            </w:pPr>
            <w:r>
              <w:rPr>
                <w:b w:val="0"/>
                <w:sz w:val="19"/>
              </w:rPr>
              <w:t>______</w:t>
            </w:r>
          </w:p>
        </w:tc>
      </w:tr>
      <w:tr w14:paraId="5A4E89D5">
        <w:trPr>
          <w:cantSplit/>
          <w:jc w:val="center"/>
        </w:trPr>
        <w:tc>
          <w:tcPr>
            <w:tcW w:w="680" w:type="dxa"/>
            <w:tcMar>
              <w:top w:w="85" w:type="dxa"/>
              <w:left w:w="95" w:type="dxa"/>
              <w:bottom w:w="85" w:type="dxa"/>
              <w:right w:w="95" w:type="dxa"/>
            </w:tcMar>
            <w:vAlign w:val="center"/>
          </w:tcPr>
          <w:p w14:paraId="7BD0D3D8">
            <w:pPr>
              <w:spacing w:after="0" w:line="264" w:lineRule="auto"/>
            </w:pPr>
            <w:r>
              <w:rPr>
                <w:b w:val="0"/>
                <w:sz w:val="19"/>
              </w:rPr>
              <w:t>D13</w:t>
            </w:r>
          </w:p>
        </w:tc>
        <w:tc>
          <w:tcPr>
            <w:tcW w:w="2835" w:type="dxa"/>
            <w:tcMar>
              <w:top w:w="85" w:type="dxa"/>
              <w:left w:w="95" w:type="dxa"/>
              <w:bottom w:w="85" w:type="dxa"/>
              <w:right w:w="95" w:type="dxa"/>
            </w:tcMar>
            <w:vAlign w:val="center"/>
          </w:tcPr>
          <w:p w14:paraId="454F03A4">
            <w:pPr>
              <w:spacing w:after="0" w:line="264" w:lineRule="auto"/>
            </w:pPr>
            <w:r>
              <w:rPr>
                <w:b w:val="0"/>
                <w:sz w:val="19"/>
              </w:rPr>
              <w:t>教学检查、听评课、出卷审核及产教融合事项是仅归集材料，还是建设专门的办理过程</w:t>
            </w:r>
          </w:p>
        </w:tc>
        <w:tc>
          <w:tcPr>
            <w:tcW w:w="3572" w:type="dxa"/>
            <w:tcMar>
              <w:top w:w="85" w:type="dxa"/>
              <w:left w:w="95" w:type="dxa"/>
              <w:bottom w:w="85" w:type="dxa"/>
              <w:right w:w="95" w:type="dxa"/>
            </w:tcMar>
            <w:vAlign w:val="center"/>
          </w:tcPr>
          <w:p w14:paraId="386670F6">
            <w:pPr>
              <w:spacing w:after="0" w:line="264" w:lineRule="auto"/>
            </w:pPr>
            <w:r>
              <w:rPr>
                <w:b w:val="0"/>
                <w:sz w:val="19"/>
              </w:rPr>
              <w:t>不明确会把专业群试点扩大到全校教学管理或实际生产环节</w:t>
            </w:r>
          </w:p>
        </w:tc>
        <w:tc>
          <w:tcPr>
            <w:tcW w:w="2551" w:type="dxa"/>
            <w:tcMar>
              <w:top w:w="85" w:type="dxa"/>
              <w:left w:w="95" w:type="dxa"/>
              <w:bottom w:w="85" w:type="dxa"/>
              <w:right w:w="95" w:type="dxa"/>
            </w:tcMar>
            <w:vAlign w:val="center"/>
          </w:tcPr>
          <w:p w14:paraId="112D0E2C">
            <w:pPr>
              <w:spacing w:after="0" w:line="264" w:lineRule="auto"/>
            </w:pPr>
            <w:r>
              <w:rPr>
                <w:b w:val="0"/>
                <w:sz w:val="19"/>
              </w:rPr>
              <w:t>______</w:t>
            </w:r>
          </w:p>
        </w:tc>
      </w:tr>
    </w:tbl>
    <w:p w14:paraId="489B2B8C">
      <w:pPr>
        <w:spacing w:after="20"/>
      </w:pPr>
    </w:p>
    <w:p w14:paraId="6144AABD">
      <w:r>
        <w:rPr>
          <w:b w:val="0"/>
        </w:rPr>
        <w:t>D01–D06、D08–D10 中影响本期的事项，须在进入相应阶段前确认；D07 只针对本期确实需要配合使用的现有工具或排课评估。D11–D13 按实际选入的业务事项确认。面谈中已经明确提出的需求不再反复询问是否存在，只核实具体范围、办理过程和阶段安排。尚未决定的事项不影响使用经批准且已隐去敏感信息的样例进行演示，但不能标记为“已确认”。本单也不能代替保密约定、资料处理约定、费用合同或第三方许可。</w:t>
      </w:r>
    </w:p>
    <w:p w14:paraId="3649954B">
      <w:pPr>
        <w:pStyle w:val="3"/>
      </w:pPr>
      <w:r>
        <w:rPr>
          <w:b w:val="0"/>
        </w:rPr>
        <w:t>十、签字确认与版本管理</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33EEC5F9">
        <w:trPr>
          <w:cantSplit/>
          <w:tblHeader/>
          <w:jc w:val="center"/>
        </w:trPr>
        <w:tc>
          <w:tcPr>
            <w:tcW w:w="2835" w:type="dxa"/>
            <w:shd w:val="clear" w:color="auto" w:fill="E8EEF4"/>
            <w:tcMar>
              <w:top w:w="85" w:type="dxa"/>
              <w:left w:w="95" w:type="dxa"/>
              <w:bottom w:w="85" w:type="dxa"/>
              <w:right w:w="95" w:type="dxa"/>
            </w:tcMar>
            <w:vAlign w:val="center"/>
          </w:tcPr>
          <w:p w14:paraId="4BB3F401">
            <w:pPr>
              <w:spacing w:after="0" w:line="264" w:lineRule="auto"/>
            </w:pPr>
            <w:r>
              <w:rPr>
                <w:b/>
                <w:sz w:val="19"/>
              </w:rPr>
              <w:t>确认项目</w:t>
            </w:r>
          </w:p>
        </w:tc>
        <w:tc>
          <w:tcPr>
            <w:tcW w:w="6803" w:type="dxa"/>
            <w:shd w:val="clear" w:color="auto" w:fill="E8EEF4"/>
            <w:tcMar>
              <w:top w:w="85" w:type="dxa"/>
              <w:left w:w="95" w:type="dxa"/>
              <w:bottom w:w="85" w:type="dxa"/>
              <w:right w:w="95" w:type="dxa"/>
            </w:tcMar>
            <w:vAlign w:val="center"/>
          </w:tcPr>
          <w:p w14:paraId="0F8FFE72">
            <w:pPr>
              <w:spacing w:after="0" w:line="264" w:lineRule="auto"/>
            </w:pPr>
            <w:r>
              <w:rPr>
                <w:b/>
                <w:sz w:val="19"/>
              </w:rPr>
              <w:t>记录</w:t>
            </w:r>
          </w:p>
        </w:tc>
      </w:tr>
      <w:tr w14:paraId="308F4D39">
        <w:trPr>
          <w:cantSplit/>
          <w:jc w:val="center"/>
        </w:trPr>
        <w:tc>
          <w:tcPr>
            <w:tcW w:w="2835" w:type="dxa"/>
            <w:tcMar>
              <w:top w:w="85" w:type="dxa"/>
              <w:left w:w="95" w:type="dxa"/>
              <w:bottom w:w="85" w:type="dxa"/>
              <w:right w:w="95" w:type="dxa"/>
            </w:tcMar>
            <w:vAlign w:val="center"/>
          </w:tcPr>
          <w:p w14:paraId="21EE2B6C">
            <w:pPr>
              <w:spacing w:after="0" w:line="264" w:lineRule="auto"/>
            </w:pPr>
            <w:r>
              <w:rPr>
                <w:b w:val="0"/>
                <w:sz w:val="19"/>
              </w:rPr>
              <w:t>本次确认性质</w:t>
            </w:r>
          </w:p>
        </w:tc>
        <w:tc>
          <w:tcPr>
            <w:tcW w:w="6803" w:type="dxa"/>
            <w:tcMar>
              <w:top w:w="85" w:type="dxa"/>
              <w:left w:w="95" w:type="dxa"/>
              <w:bottom w:w="85" w:type="dxa"/>
              <w:right w:w="95" w:type="dxa"/>
            </w:tcMar>
            <w:vAlign w:val="center"/>
          </w:tcPr>
          <w:p w14:paraId="3B140F95">
            <w:pPr>
              <w:spacing w:after="0" w:line="264" w:lineRule="auto"/>
            </w:pPr>
            <w:r>
              <w:rPr>
                <w:b w:val="0"/>
                <w:sz w:val="19"/>
              </w:rPr>
              <w:t>□ 调研记录　□ 演示范围　□ 正式建设范围　□ 正式验收依据</w:t>
            </w:r>
          </w:p>
        </w:tc>
      </w:tr>
      <w:tr w14:paraId="059399DE">
        <w:trPr>
          <w:cantSplit/>
          <w:jc w:val="center"/>
        </w:trPr>
        <w:tc>
          <w:tcPr>
            <w:tcW w:w="2835" w:type="dxa"/>
            <w:tcMar>
              <w:top w:w="85" w:type="dxa"/>
              <w:left w:w="95" w:type="dxa"/>
              <w:bottom w:w="85" w:type="dxa"/>
              <w:right w:w="95" w:type="dxa"/>
            </w:tcMar>
            <w:vAlign w:val="center"/>
          </w:tcPr>
          <w:p w14:paraId="5ADF9A6B">
            <w:pPr>
              <w:spacing w:after="0" w:line="264" w:lineRule="auto"/>
            </w:pPr>
            <w:r>
              <w:rPr>
                <w:b w:val="0"/>
                <w:sz w:val="19"/>
              </w:rPr>
              <w:t>配套文件</w:t>
            </w:r>
          </w:p>
        </w:tc>
        <w:tc>
          <w:tcPr>
            <w:tcW w:w="6803" w:type="dxa"/>
            <w:tcMar>
              <w:top w:w="85" w:type="dxa"/>
              <w:left w:w="95" w:type="dxa"/>
              <w:bottom w:w="85" w:type="dxa"/>
              <w:right w:w="95" w:type="dxa"/>
            </w:tcMar>
            <w:vAlign w:val="center"/>
          </w:tcPr>
          <w:p w14:paraId="4E9FC82A">
            <w:pPr>
              <w:spacing w:after="0" w:line="264" w:lineRule="auto"/>
            </w:pPr>
            <w:r>
              <w:rPr>
                <w:b w:val="0"/>
                <w:sz w:val="19"/>
              </w:rPr>
              <w:t>本单 v______；配套功能说明文档 v______</w:t>
            </w:r>
          </w:p>
        </w:tc>
      </w:tr>
      <w:tr w14:paraId="7185D54C">
        <w:trPr>
          <w:cantSplit/>
          <w:jc w:val="center"/>
        </w:trPr>
        <w:tc>
          <w:tcPr>
            <w:tcW w:w="2835" w:type="dxa"/>
            <w:tcMar>
              <w:top w:w="85" w:type="dxa"/>
              <w:left w:w="95" w:type="dxa"/>
              <w:bottom w:w="85" w:type="dxa"/>
              <w:right w:w="95" w:type="dxa"/>
            </w:tcMar>
            <w:vAlign w:val="center"/>
          </w:tcPr>
          <w:p w14:paraId="578A5532">
            <w:pPr>
              <w:spacing w:after="0" w:line="264" w:lineRule="auto"/>
            </w:pPr>
            <w:r>
              <w:rPr>
                <w:b w:val="0"/>
                <w:sz w:val="19"/>
              </w:rPr>
              <w:t>最终确认范围及附件清单</w:t>
            </w:r>
          </w:p>
        </w:tc>
        <w:tc>
          <w:tcPr>
            <w:tcW w:w="6803" w:type="dxa"/>
            <w:tcMar>
              <w:top w:w="85" w:type="dxa"/>
              <w:left w:w="95" w:type="dxa"/>
              <w:bottom w:w="85" w:type="dxa"/>
              <w:right w:w="95" w:type="dxa"/>
            </w:tcMar>
            <w:vAlign w:val="center"/>
          </w:tcPr>
          <w:p w14:paraId="6D0E26D4">
            <w:pPr>
              <w:spacing w:after="0" w:line="264" w:lineRule="auto"/>
            </w:pPr>
            <w:r>
              <w:rPr>
                <w:b w:val="0"/>
                <w:sz w:val="19"/>
              </w:rPr>
              <w:t>______</w:t>
            </w:r>
          </w:p>
        </w:tc>
      </w:tr>
      <w:tr w14:paraId="4FB02B8A">
        <w:trPr>
          <w:cantSplit/>
          <w:jc w:val="center"/>
        </w:trPr>
        <w:tc>
          <w:tcPr>
            <w:tcW w:w="2835" w:type="dxa"/>
            <w:tcMar>
              <w:top w:w="85" w:type="dxa"/>
              <w:left w:w="95" w:type="dxa"/>
              <w:bottom w:w="85" w:type="dxa"/>
              <w:right w:w="95" w:type="dxa"/>
            </w:tcMar>
            <w:vAlign w:val="center"/>
          </w:tcPr>
          <w:p w14:paraId="5B13243B">
            <w:pPr>
              <w:spacing w:after="0" w:line="264" w:lineRule="auto"/>
            </w:pPr>
            <w:r>
              <w:rPr>
                <w:b w:val="0"/>
                <w:sz w:val="19"/>
              </w:rPr>
              <w:t>保留未决项及允许先行的范围</w:t>
            </w:r>
          </w:p>
        </w:tc>
        <w:tc>
          <w:tcPr>
            <w:tcW w:w="6803" w:type="dxa"/>
            <w:tcMar>
              <w:top w:w="85" w:type="dxa"/>
              <w:left w:w="95" w:type="dxa"/>
              <w:bottom w:w="85" w:type="dxa"/>
              <w:right w:w="95" w:type="dxa"/>
            </w:tcMar>
            <w:vAlign w:val="center"/>
          </w:tcPr>
          <w:p w14:paraId="4674F60A">
            <w:pPr>
              <w:spacing w:after="0" w:line="264" w:lineRule="auto"/>
            </w:pPr>
            <w:r>
              <w:rPr>
                <w:b w:val="0"/>
                <w:sz w:val="19"/>
              </w:rPr>
              <w:t>______；注明 D 编号及限制</w:t>
            </w:r>
          </w:p>
        </w:tc>
      </w:tr>
      <w:tr w14:paraId="42429232">
        <w:trPr>
          <w:cantSplit/>
          <w:jc w:val="center"/>
        </w:trPr>
        <w:tc>
          <w:tcPr>
            <w:tcW w:w="2835" w:type="dxa"/>
            <w:tcMar>
              <w:top w:w="85" w:type="dxa"/>
              <w:left w:w="95" w:type="dxa"/>
              <w:bottom w:w="85" w:type="dxa"/>
              <w:right w:w="95" w:type="dxa"/>
            </w:tcMar>
            <w:vAlign w:val="center"/>
          </w:tcPr>
          <w:p w14:paraId="21EBD083">
            <w:pPr>
              <w:spacing w:after="0" w:line="264" w:lineRule="auto"/>
            </w:pPr>
            <w:r>
              <w:rPr>
                <w:b w:val="0"/>
                <w:sz w:val="19"/>
              </w:rPr>
              <w:t>学校资料使用授权文件</w:t>
            </w:r>
          </w:p>
        </w:tc>
        <w:tc>
          <w:tcPr>
            <w:tcW w:w="6803" w:type="dxa"/>
            <w:tcMar>
              <w:top w:w="85" w:type="dxa"/>
              <w:left w:w="95" w:type="dxa"/>
              <w:bottom w:w="85" w:type="dxa"/>
              <w:right w:w="95" w:type="dxa"/>
            </w:tcMar>
            <w:vAlign w:val="center"/>
          </w:tcPr>
          <w:p w14:paraId="0D04785C">
            <w:pPr>
              <w:spacing w:after="0" w:line="264" w:lineRule="auto"/>
            </w:pPr>
            <w:r>
              <w:rPr>
                <w:b w:val="0"/>
                <w:sz w:val="19"/>
              </w:rPr>
              <w:t>______</w:t>
            </w:r>
          </w:p>
        </w:tc>
      </w:tr>
      <w:tr w14:paraId="486700AD">
        <w:trPr>
          <w:cantSplit/>
          <w:jc w:val="center"/>
        </w:trPr>
        <w:tc>
          <w:tcPr>
            <w:tcW w:w="2835" w:type="dxa"/>
            <w:tcMar>
              <w:top w:w="85" w:type="dxa"/>
              <w:left w:w="95" w:type="dxa"/>
              <w:bottom w:w="85" w:type="dxa"/>
              <w:right w:w="95" w:type="dxa"/>
            </w:tcMar>
            <w:vAlign w:val="center"/>
          </w:tcPr>
          <w:p w14:paraId="0F8411B9">
            <w:pPr>
              <w:spacing w:after="0" w:line="264" w:lineRule="auto"/>
            </w:pPr>
            <w:r>
              <w:rPr>
                <w:b w:val="0"/>
                <w:sz w:val="19"/>
              </w:rPr>
              <w:t>费用/周期/权属另行协议</w:t>
            </w:r>
          </w:p>
        </w:tc>
        <w:tc>
          <w:tcPr>
            <w:tcW w:w="6803" w:type="dxa"/>
            <w:tcMar>
              <w:top w:w="85" w:type="dxa"/>
              <w:left w:w="95" w:type="dxa"/>
              <w:bottom w:w="85" w:type="dxa"/>
              <w:right w:w="95" w:type="dxa"/>
            </w:tcMar>
            <w:vAlign w:val="center"/>
          </w:tcPr>
          <w:p w14:paraId="22D85769">
            <w:pPr>
              <w:spacing w:after="0" w:line="264" w:lineRule="auto"/>
            </w:pPr>
            <w:r>
              <w:rPr>
                <w:b w:val="0"/>
                <w:sz w:val="19"/>
              </w:rPr>
              <w:t>______</w:t>
            </w:r>
          </w:p>
        </w:tc>
      </w:tr>
    </w:tbl>
    <w:p w14:paraId="0DA9FABF">
      <w:pPr>
        <w:spacing w:after="20"/>
      </w:pP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268"/>
        <w:gridCol w:w="2551"/>
        <w:gridCol w:w="2551"/>
      </w:tblGrid>
      <w:tr w14:paraId="624455E6">
        <w:trPr>
          <w:cantSplit/>
          <w:tblHeader/>
          <w:jc w:val="center"/>
        </w:trPr>
        <w:tc>
          <w:tcPr>
            <w:tcW w:w="2268" w:type="dxa"/>
            <w:shd w:val="clear" w:color="auto" w:fill="E8EEF4"/>
            <w:tcMar>
              <w:top w:w="85" w:type="dxa"/>
              <w:left w:w="95" w:type="dxa"/>
              <w:bottom w:w="85" w:type="dxa"/>
              <w:right w:w="95" w:type="dxa"/>
            </w:tcMar>
            <w:vAlign w:val="center"/>
          </w:tcPr>
          <w:p w14:paraId="29186B4E">
            <w:pPr>
              <w:spacing w:after="0" w:line="264" w:lineRule="auto"/>
            </w:pPr>
            <w:r>
              <w:rPr>
                <w:b/>
                <w:sz w:val="19"/>
              </w:rPr>
              <w:t>角色</w:t>
            </w:r>
          </w:p>
        </w:tc>
        <w:tc>
          <w:tcPr>
            <w:tcW w:w="2268" w:type="dxa"/>
            <w:shd w:val="clear" w:color="auto" w:fill="E8EEF4"/>
            <w:tcMar>
              <w:top w:w="85" w:type="dxa"/>
              <w:left w:w="95" w:type="dxa"/>
              <w:bottom w:w="85" w:type="dxa"/>
              <w:right w:w="95" w:type="dxa"/>
            </w:tcMar>
            <w:vAlign w:val="center"/>
          </w:tcPr>
          <w:p w14:paraId="78EC966C">
            <w:pPr>
              <w:spacing w:after="0" w:line="264" w:lineRule="auto"/>
            </w:pPr>
            <w:r>
              <w:rPr>
                <w:b/>
                <w:sz w:val="19"/>
              </w:rPr>
              <w:t>姓名</w:t>
            </w:r>
          </w:p>
        </w:tc>
        <w:tc>
          <w:tcPr>
            <w:tcW w:w="2551" w:type="dxa"/>
            <w:shd w:val="clear" w:color="auto" w:fill="E8EEF4"/>
            <w:tcMar>
              <w:top w:w="85" w:type="dxa"/>
              <w:left w:w="95" w:type="dxa"/>
              <w:bottom w:w="85" w:type="dxa"/>
              <w:right w:w="95" w:type="dxa"/>
            </w:tcMar>
            <w:vAlign w:val="center"/>
          </w:tcPr>
          <w:p w14:paraId="78A10A80">
            <w:pPr>
              <w:spacing w:after="0" w:line="264" w:lineRule="auto"/>
            </w:pPr>
            <w:r>
              <w:rPr>
                <w:b/>
                <w:sz w:val="19"/>
              </w:rPr>
              <w:t>签字</w:t>
            </w:r>
          </w:p>
        </w:tc>
        <w:tc>
          <w:tcPr>
            <w:tcW w:w="2551" w:type="dxa"/>
            <w:shd w:val="clear" w:color="auto" w:fill="E8EEF4"/>
            <w:tcMar>
              <w:top w:w="85" w:type="dxa"/>
              <w:left w:w="95" w:type="dxa"/>
              <w:bottom w:w="85" w:type="dxa"/>
              <w:right w:w="95" w:type="dxa"/>
            </w:tcMar>
            <w:vAlign w:val="center"/>
          </w:tcPr>
          <w:p w14:paraId="4B79D1B4">
            <w:pPr>
              <w:spacing w:after="0" w:line="264" w:lineRule="auto"/>
            </w:pPr>
            <w:r>
              <w:rPr>
                <w:b/>
                <w:sz w:val="19"/>
              </w:rPr>
              <w:t>日期</w:t>
            </w:r>
          </w:p>
        </w:tc>
      </w:tr>
      <w:tr w14:paraId="41243007">
        <w:trPr>
          <w:cantSplit/>
          <w:jc w:val="center"/>
        </w:trPr>
        <w:tc>
          <w:tcPr>
            <w:tcW w:w="2268" w:type="dxa"/>
            <w:tcMar>
              <w:top w:w="85" w:type="dxa"/>
              <w:left w:w="95" w:type="dxa"/>
              <w:bottom w:w="85" w:type="dxa"/>
              <w:right w:w="95" w:type="dxa"/>
            </w:tcMar>
            <w:vAlign w:val="center"/>
          </w:tcPr>
          <w:p w14:paraId="4D678351">
            <w:pPr>
              <w:spacing w:after="0" w:line="264" w:lineRule="auto"/>
            </w:pPr>
            <w:r>
              <w:rPr>
                <w:b w:val="0"/>
                <w:sz w:val="19"/>
              </w:rPr>
              <w:t>校方项目负责人</w:t>
            </w:r>
          </w:p>
        </w:tc>
        <w:tc>
          <w:tcPr>
            <w:tcW w:w="2268" w:type="dxa"/>
            <w:tcMar>
              <w:top w:w="85" w:type="dxa"/>
              <w:left w:w="95" w:type="dxa"/>
              <w:bottom w:w="85" w:type="dxa"/>
              <w:right w:w="95" w:type="dxa"/>
            </w:tcMar>
            <w:vAlign w:val="center"/>
          </w:tcPr>
          <w:p w14:paraId="0019A997">
            <w:pPr>
              <w:spacing w:after="0" w:line="264" w:lineRule="auto"/>
            </w:pPr>
            <w:r>
              <w:rPr>
                <w:b w:val="0"/>
                <w:sz w:val="19"/>
              </w:rPr>
              <w:t>______</w:t>
            </w:r>
          </w:p>
        </w:tc>
        <w:tc>
          <w:tcPr>
            <w:tcW w:w="2551" w:type="dxa"/>
            <w:tcMar>
              <w:top w:w="85" w:type="dxa"/>
              <w:left w:w="95" w:type="dxa"/>
              <w:bottom w:w="85" w:type="dxa"/>
              <w:right w:w="95" w:type="dxa"/>
            </w:tcMar>
            <w:vAlign w:val="center"/>
          </w:tcPr>
          <w:p w14:paraId="737B3017">
            <w:pPr>
              <w:spacing w:after="0" w:line="264" w:lineRule="auto"/>
            </w:pPr>
            <w:r>
              <w:rPr>
                <w:b w:val="0"/>
                <w:sz w:val="19"/>
              </w:rPr>
              <w:t>______</w:t>
            </w:r>
          </w:p>
        </w:tc>
        <w:tc>
          <w:tcPr>
            <w:tcW w:w="2551" w:type="dxa"/>
            <w:tcMar>
              <w:top w:w="85" w:type="dxa"/>
              <w:left w:w="95" w:type="dxa"/>
              <w:bottom w:w="85" w:type="dxa"/>
              <w:right w:w="95" w:type="dxa"/>
            </w:tcMar>
            <w:vAlign w:val="center"/>
          </w:tcPr>
          <w:p w14:paraId="3F786680">
            <w:pPr>
              <w:spacing w:after="0" w:line="264" w:lineRule="auto"/>
            </w:pPr>
            <w:r>
              <w:rPr>
                <w:b w:val="0"/>
                <w:sz w:val="19"/>
              </w:rPr>
              <w:t>______</w:t>
            </w:r>
          </w:p>
        </w:tc>
      </w:tr>
      <w:tr w14:paraId="2011538F">
        <w:trPr>
          <w:cantSplit/>
          <w:jc w:val="center"/>
        </w:trPr>
        <w:tc>
          <w:tcPr>
            <w:tcW w:w="2268" w:type="dxa"/>
            <w:tcMar>
              <w:top w:w="85" w:type="dxa"/>
              <w:left w:w="95" w:type="dxa"/>
              <w:bottom w:w="85" w:type="dxa"/>
              <w:right w:w="95" w:type="dxa"/>
            </w:tcMar>
            <w:vAlign w:val="center"/>
          </w:tcPr>
          <w:p w14:paraId="38013767">
            <w:pPr>
              <w:spacing w:after="0" w:line="264" w:lineRule="auto"/>
            </w:pPr>
            <w:r>
              <w:rPr>
                <w:b w:val="0"/>
                <w:sz w:val="19"/>
              </w:rPr>
              <w:t>校方业务审核负责人</w:t>
            </w:r>
          </w:p>
        </w:tc>
        <w:tc>
          <w:tcPr>
            <w:tcW w:w="2268" w:type="dxa"/>
            <w:tcMar>
              <w:top w:w="85" w:type="dxa"/>
              <w:left w:w="95" w:type="dxa"/>
              <w:bottom w:w="85" w:type="dxa"/>
              <w:right w:w="95" w:type="dxa"/>
            </w:tcMar>
            <w:vAlign w:val="center"/>
          </w:tcPr>
          <w:p w14:paraId="23072C3B">
            <w:pPr>
              <w:spacing w:after="0" w:line="264" w:lineRule="auto"/>
            </w:pPr>
            <w:r>
              <w:rPr>
                <w:b w:val="0"/>
                <w:sz w:val="19"/>
              </w:rPr>
              <w:t>______</w:t>
            </w:r>
          </w:p>
        </w:tc>
        <w:tc>
          <w:tcPr>
            <w:tcW w:w="2551" w:type="dxa"/>
            <w:tcMar>
              <w:top w:w="85" w:type="dxa"/>
              <w:left w:w="95" w:type="dxa"/>
              <w:bottom w:w="85" w:type="dxa"/>
              <w:right w:w="95" w:type="dxa"/>
            </w:tcMar>
            <w:vAlign w:val="center"/>
          </w:tcPr>
          <w:p w14:paraId="64DAD4D3">
            <w:pPr>
              <w:spacing w:after="0" w:line="264" w:lineRule="auto"/>
            </w:pPr>
            <w:r>
              <w:rPr>
                <w:b w:val="0"/>
                <w:sz w:val="19"/>
              </w:rPr>
              <w:t>______</w:t>
            </w:r>
          </w:p>
        </w:tc>
        <w:tc>
          <w:tcPr>
            <w:tcW w:w="2551" w:type="dxa"/>
            <w:tcMar>
              <w:top w:w="85" w:type="dxa"/>
              <w:left w:w="95" w:type="dxa"/>
              <w:bottom w:w="85" w:type="dxa"/>
              <w:right w:w="95" w:type="dxa"/>
            </w:tcMar>
            <w:vAlign w:val="center"/>
          </w:tcPr>
          <w:p w14:paraId="7E57DA39">
            <w:pPr>
              <w:spacing w:after="0" w:line="264" w:lineRule="auto"/>
            </w:pPr>
            <w:r>
              <w:rPr>
                <w:b w:val="0"/>
                <w:sz w:val="19"/>
              </w:rPr>
              <w:t>______</w:t>
            </w:r>
          </w:p>
        </w:tc>
      </w:tr>
      <w:tr w14:paraId="557C9633">
        <w:trPr>
          <w:cantSplit/>
          <w:jc w:val="center"/>
        </w:trPr>
        <w:tc>
          <w:tcPr>
            <w:tcW w:w="2268" w:type="dxa"/>
            <w:tcMar>
              <w:top w:w="85" w:type="dxa"/>
              <w:left w:w="95" w:type="dxa"/>
              <w:bottom w:w="85" w:type="dxa"/>
              <w:right w:w="95" w:type="dxa"/>
            </w:tcMar>
            <w:vAlign w:val="center"/>
          </w:tcPr>
          <w:p w14:paraId="7F8612A6">
            <w:pPr>
              <w:spacing w:after="0" w:line="264" w:lineRule="auto"/>
            </w:pPr>
            <w:r>
              <w:rPr>
                <w:b w:val="0"/>
                <w:sz w:val="19"/>
              </w:rPr>
              <w:t>校方信息化负责人</w:t>
            </w:r>
          </w:p>
        </w:tc>
        <w:tc>
          <w:tcPr>
            <w:tcW w:w="2268" w:type="dxa"/>
            <w:tcMar>
              <w:top w:w="85" w:type="dxa"/>
              <w:left w:w="95" w:type="dxa"/>
              <w:bottom w:w="85" w:type="dxa"/>
              <w:right w:w="95" w:type="dxa"/>
            </w:tcMar>
            <w:vAlign w:val="center"/>
          </w:tcPr>
          <w:p w14:paraId="23F48E44">
            <w:pPr>
              <w:spacing w:after="0" w:line="264" w:lineRule="auto"/>
            </w:pPr>
            <w:r>
              <w:rPr>
                <w:b w:val="0"/>
                <w:sz w:val="19"/>
              </w:rPr>
              <w:t>______</w:t>
            </w:r>
          </w:p>
        </w:tc>
        <w:tc>
          <w:tcPr>
            <w:tcW w:w="2551" w:type="dxa"/>
            <w:tcMar>
              <w:top w:w="85" w:type="dxa"/>
              <w:left w:w="95" w:type="dxa"/>
              <w:bottom w:w="85" w:type="dxa"/>
              <w:right w:w="95" w:type="dxa"/>
            </w:tcMar>
            <w:vAlign w:val="center"/>
          </w:tcPr>
          <w:p w14:paraId="689E6ABE">
            <w:pPr>
              <w:spacing w:after="0" w:line="264" w:lineRule="auto"/>
            </w:pPr>
            <w:r>
              <w:rPr>
                <w:b w:val="0"/>
                <w:sz w:val="19"/>
              </w:rPr>
              <w:t>______</w:t>
            </w:r>
          </w:p>
        </w:tc>
        <w:tc>
          <w:tcPr>
            <w:tcW w:w="2551" w:type="dxa"/>
            <w:tcMar>
              <w:top w:w="85" w:type="dxa"/>
              <w:left w:w="95" w:type="dxa"/>
              <w:bottom w:w="85" w:type="dxa"/>
              <w:right w:w="95" w:type="dxa"/>
            </w:tcMar>
            <w:vAlign w:val="center"/>
          </w:tcPr>
          <w:p w14:paraId="0BF8A173">
            <w:pPr>
              <w:spacing w:after="0" w:line="264" w:lineRule="auto"/>
            </w:pPr>
            <w:r>
              <w:rPr>
                <w:b w:val="0"/>
                <w:sz w:val="19"/>
              </w:rPr>
              <w:t>______</w:t>
            </w:r>
          </w:p>
        </w:tc>
      </w:tr>
      <w:tr w14:paraId="4DD7E186">
        <w:trPr>
          <w:cantSplit/>
          <w:jc w:val="center"/>
        </w:trPr>
        <w:tc>
          <w:tcPr>
            <w:tcW w:w="2268" w:type="dxa"/>
            <w:tcMar>
              <w:top w:w="85" w:type="dxa"/>
              <w:left w:w="95" w:type="dxa"/>
              <w:bottom w:w="85" w:type="dxa"/>
              <w:right w:w="95" w:type="dxa"/>
            </w:tcMar>
            <w:vAlign w:val="center"/>
          </w:tcPr>
          <w:p w14:paraId="068EB22E">
            <w:pPr>
              <w:spacing w:after="0" w:line="264" w:lineRule="auto"/>
            </w:pPr>
            <w:r>
              <w:rPr>
                <w:b w:val="0"/>
                <w:sz w:val="19"/>
              </w:rPr>
              <w:t>服务方项目负责人</w:t>
            </w:r>
          </w:p>
        </w:tc>
        <w:tc>
          <w:tcPr>
            <w:tcW w:w="2268" w:type="dxa"/>
            <w:tcMar>
              <w:top w:w="85" w:type="dxa"/>
              <w:left w:w="95" w:type="dxa"/>
              <w:bottom w:w="85" w:type="dxa"/>
              <w:right w:w="95" w:type="dxa"/>
            </w:tcMar>
            <w:vAlign w:val="center"/>
          </w:tcPr>
          <w:p w14:paraId="6587C2DE">
            <w:pPr>
              <w:spacing w:after="0" w:line="264" w:lineRule="auto"/>
            </w:pPr>
            <w:r>
              <w:rPr>
                <w:b w:val="0"/>
                <w:sz w:val="19"/>
              </w:rPr>
              <w:t>______</w:t>
            </w:r>
          </w:p>
        </w:tc>
        <w:tc>
          <w:tcPr>
            <w:tcW w:w="2551" w:type="dxa"/>
            <w:tcMar>
              <w:top w:w="85" w:type="dxa"/>
              <w:left w:w="95" w:type="dxa"/>
              <w:bottom w:w="85" w:type="dxa"/>
              <w:right w:w="95" w:type="dxa"/>
            </w:tcMar>
            <w:vAlign w:val="center"/>
          </w:tcPr>
          <w:p w14:paraId="10264006">
            <w:pPr>
              <w:spacing w:after="0" w:line="264" w:lineRule="auto"/>
            </w:pPr>
            <w:r>
              <w:rPr>
                <w:b w:val="0"/>
                <w:sz w:val="19"/>
              </w:rPr>
              <w:t>______</w:t>
            </w:r>
          </w:p>
        </w:tc>
        <w:tc>
          <w:tcPr>
            <w:tcW w:w="2551" w:type="dxa"/>
            <w:tcMar>
              <w:top w:w="85" w:type="dxa"/>
              <w:left w:w="95" w:type="dxa"/>
              <w:bottom w:w="85" w:type="dxa"/>
              <w:right w:w="95" w:type="dxa"/>
            </w:tcMar>
            <w:vAlign w:val="center"/>
          </w:tcPr>
          <w:p w14:paraId="5C9F6756">
            <w:pPr>
              <w:spacing w:after="0" w:line="264" w:lineRule="auto"/>
            </w:pPr>
            <w:r>
              <w:rPr>
                <w:b w:val="0"/>
                <w:sz w:val="19"/>
              </w:rPr>
              <w:t>______</w:t>
            </w:r>
          </w:p>
        </w:tc>
      </w:tr>
    </w:tbl>
    <w:p w14:paraId="1F70C2D6">
      <w:pPr>
        <w:spacing w:after="20"/>
      </w:pPr>
    </w:p>
    <w:sectPr>
      <w:footerReference r:id="rId5" w:type="default"/>
      <w:pgSz w:w="11906" w:h="16838"/>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BB34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6F3540"/>
    <w:rsid w:val="67E724A9"/>
    <w:rsid w:val="7E9F219E"/>
    <w:rsid w:val="8ADF4443"/>
    <w:rsid w:val="B9F3FBB3"/>
    <w:rsid w:val="D96F1138"/>
    <w:rsid w:val="DEDE9CDE"/>
    <w:rsid w:val="E6D50476"/>
    <w:rsid w:val="F7E9C8CA"/>
    <w:rsid w:val="FBF7FE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3" w:lineRule="auto"/>
    </w:pPr>
    <w:rPr>
      <w:rFonts w:ascii="Arial" w:hAnsi="Arial" w:eastAsia="Songti SC" w:cstheme="minorBidi"/>
      <w:color w:val="000000"/>
      <w:sz w:val="21"/>
      <w:szCs w:val="22"/>
      <w:lang w:val="en-US" w:eastAsia="en-US" w:bidi="ar-SA"/>
    </w:rPr>
  </w:style>
  <w:style w:type="paragraph" w:styleId="3">
    <w:name w:val="heading 1"/>
    <w:basedOn w:val="1"/>
    <w:next w:val="1"/>
    <w:link w:val="138"/>
    <w:qFormat/>
    <w:uiPriority w:val="9"/>
    <w:pPr>
      <w:keepNext/>
      <w:keepLines/>
      <w:spacing w:before="240" w:after="120" w:line="283" w:lineRule="auto"/>
      <w:outlineLvl w:val="0"/>
    </w:pPr>
    <w:rPr>
      <w:rFonts w:ascii="Arial" w:hAnsi="Arial" w:eastAsia="Songti SC"/>
      <w:b/>
      <w:bCs/>
      <w:color w:val="000000"/>
      <w:sz w:val="32"/>
      <w:szCs w:val="28"/>
    </w:rPr>
  </w:style>
  <w:style w:type="paragraph" w:styleId="4">
    <w:name w:val="heading 2"/>
    <w:basedOn w:val="1"/>
    <w:next w:val="1"/>
    <w:link w:val="139"/>
    <w:unhideWhenUsed/>
    <w:qFormat/>
    <w:uiPriority w:val="9"/>
    <w:pPr>
      <w:keepNext/>
      <w:keepLines/>
      <w:spacing w:before="240" w:after="120" w:line="283" w:lineRule="auto"/>
      <w:outlineLvl w:val="1"/>
    </w:pPr>
    <w:rPr>
      <w:rFonts w:ascii="Arial" w:hAnsi="Arial" w:eastAsia="Songti SC"/>
      <w:b/>
      <w:bCs/>
      <w:color w:val="000000"/>
      <w:sz w:val="26"/>
      <w:szCs w:val="26"/>
    </w:rPr>
  </w:style>
  <w:style w:type="paragraph" w:styleId="5">
    <w:name w:val="heading 3"/>
    <w:basedOn w:val="1"/>
    <w:next w:val="1"/>
    <w:link w:val="140"/>
    <w:unhideWhenUsed/>
    <w:qFormat/>
    <w:uiPriority w:val="9"/>
    <w:pPr>
      <w:keepNext/>
      <w:keepLines/>
      <w:spacing w:before="240" w:after="120" w:line="283" w:lineRule="auto"/>
      <w:outlineLvl w:val="2"/>
    </w:pPr>
    <w:rPr>
      <w:rFonts w:ascii="Arial" w:hAnsi="Arial" w:eastAsia="Songti SC"/>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b/>
      <w:bCs/>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120" w:line="283" w:lineRule="auto"/>
      <w:contextualSpacing/>
    </w:pPr>
    <w:rPr>
      <w:rFonts w:ascii="Arial" w:hAnsi="Arial" w:eastAsia="Songti SC"/>
      <w:color w:val="000000"/>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120" w:line="283" w:lineRule="auto"/>
      <w:contextualSpacing/>
    </w:pPr>
    <w:rPr>
      <w:rFonts w:ascii="Arial" w:hAnsi="Arial" w:eastAsia="Songti SC"/>
      <w:color w:val="000000"/>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120" w:line="283" w:lineRule="auto"/>
      <w:contextualSpacing/>
    </w:pPr>
    <w:rPr>
      <w:rFonts w:ascii="Arial" w:hAnsi="Arial" w:eastAsia="Songti SC"/>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109</TotalTime>
  <ScaleCrop>false</ScaleCrop>
  <LinksUpToDate>false</LinksUpToDate>
  <CharactersWithSpaces>0</CharactersWithSpaces>
  <Application>WPS Office_12.1.21938.21938_F1E327BC-269C-435d-A152-05C5408002CA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杜大同(菜鸟-地网运输技术部 剑笑)</cp:lastModifiedBy>
  <dcterms:modified xsi:type="dcterms:W3CDTF">2026-09-21T12:18:03Z</dcterms:modified>
  <dc:title>专业群 AI 工作站需求确认单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2052-12.1.21938.21938</vt:lpwstr>
  </property>
  <property fmtid="{D5CDD505-2E9C-101B-9397-08002B2CF9AE}" pid="3" name="ICV">
    <vt:lpwstr>A7AC36CF53372161ED95B06A5AEE5C14_42</vt:lpwstr>
  </property>
</Properties>
</file>